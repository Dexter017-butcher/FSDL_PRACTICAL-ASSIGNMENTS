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5B9A6">
      <w:r>
        <w:rPr>
          <w:b/>
          <w:sz w:val="28"/>
        </w:rPr>
        <w:t>Abstract</w:t>
      </w:r>
    </w:p>
    <w:p w14:paraId="11BFDD04"/>
    <w:p w14:paraId="088E8F6A">
      <w:pPr>
        <w:jc w:val="both"/>
      </w:pPr>
      <w:r>
        <w:t>BookBridge is a full-stack web application built using the MERN stack (MongoDB, Express.js, React.js, and Node.js) designed to create a second-hand textbook marketplace for college students. The platform addresses a common challenge faced by students — the difficulty in finding affordable textbooks and the lack of a centralized system to buy and sell used books within a college campus.</w:t>
      </w:r>
    </w:p>
    <w:p w14:paraId="60208862">
      <w:pPr>
        <w:jc w:val="both"/>
      </w:pPr>
      <w:r>
        <w:t>Students can register on the platform, list their used textbooks for sale with details such as title, author, price, condition, subject, and book cover image, and browse listings posted by other students. The system features a powerful search and filter mechanism that allows users to find books by title, author, subject, and condition, with server-side pagination for efficient data retrieval.</w:t>
      </w:r>
    </w:p>
    <w:p w14:paraId="5B1CFE41">
      <w:pPr>
        <w:jc w:val="both"/>
      </w:pPr>
      <w:r>
        <w:t>The backend is developed using Express.js with RESTful APIs, while MongoDB with Mongoose is used for efficient data storage and retrieval. Authentication is handled securely using JSON Web Tokens (JWT) with bcryptjs for password hashing, ensuring protected access to user data. The frontend is built using React.js with modern UI practices including a dark-themed design system with glassmorphism effects, responsive layouts, and micro-animations.</w:t>
      </w:r>
    </w:p>
    <w:p w14:paraId="0252D79D">
      <w:pPr>
        <w:jc w:val="both"/>
      </w:pPr>
      <w:r>
        <w:t>Key features include user authentication (register/login), book listing CRUD operations, image upload using Multer with file type and size validation, ownership-based access control, mark-as-sold functionality, and contact information privacy (visible only to authenticated users). The application also includes a frontend-only wishlist feature for users to bookmark books of interest.</w:t>
      </w:r>
    </w:p>
    <w:p w14:paraId="3F2646E6">
      <w:pPr>
        <w:jc w:val="both"/>
      </w:pPr>
      <w:r>
        <w:t>The application delivers a complete workflow: Register → Login → Browse Books → View Details → Contact Seller → Sell Books → Manage Listings, making it a comprehensive and practical solution for campus textbook trading.</w:t>
      </w:r>
    </w:p>
    <w:p w14:paraId="1429D60E">
      <w:pPr>
        <w:jc w:val="both"/>
        <w:rPr>
          <w:b/>
          <w:sz w:val="28"/>
        </w:rPr>
      </w:pPr>
      <w:r>
        <w:rPr>
          <w:b/>
          <w:bCs/>
        </w:rPr>
        <w:t xml:space="preserve">Keywords : </w:t>
      </w:r>
      <w:r>
        <w:t xml:space="preserve">CRUD Operations, Express.js, JWT Authentication, MongoDB, Multer, MERN Stack, Node.js, React.js, RESTful API, Second-Hand Books, Textbook Marketplace.  </w:t>
      </w:r>
      <w:r>
        <w:rPr>
          <w:b/>
          <w:sz w:val="28"/>
        </w:rPr>
        <w:br w:type="page"/>
      </w:r>
    </w:p>
    <w:p w14:paraId="24059FEB">
      <w:pPr>
        <w:jc w:val="center"/>
      </w:pPr>
      <w:r>
        <w:rPr>
          <w:b/>
          <w:sz w:val="28"/>
        </w:rPr>
        <w:t>Index</w:t>
      </w:r>
    </w:p>
    <w:p w14:paraId="06D4C321"/>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6942"/>
        <w:gridCol w:w="1425"/>
      </w:tblGrid>
      <w:tr w14:paraId="1FF7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2B4E8AC7">
            <w:pPr>
              <w:spacing w:after="0" w:line="240" w:lineRule="auto"/>
            </w:pPr>
            <w:r>
              <w:rPr>
                <w:b/>
                <w:sz w:val="22"/>
              </w:rPr>
              <w:t>Chapter</w:t>
            </w:r>
          </w:p>
        </w:tc>
        <w:tc>
          <w:tcPr>
            <w:tcW w:w="6942" w:type="dxa"/>
          </w:tcPr>
          <w:p w14:paraId="7F2EBA33">
            <w:pPr>
              <w:spacing w:after="0" w:line="240" w:lineRule="auto"/>
            </w:pPr>
            <w:r>
              <w:rPr>
                <w:b/>
                <w:sz w:val="22"/>
              </w:rPr>
              <w:t>Contents</w:t>
            </w:r>
          </w:p>
        </w:tc>
        <w:tc>
          <w:tcPr>
            <w:tcW w:w="1425" w:type="dxa"/>
          </w:tcPr>
          <w:p w14:paraId="3EAA226D">
            <w:pPr>
              <w:spacing w:after="0" w:line="240" w:lineRule="auto"/>
            </w:pPr>
            <w:r>
              <w:rPr>
                <w:b/>
                <w:sz w:val="22"/>
              </w:rPr>
              <w:t>Page No.</w:t>
            </w:r>
          </w:p>
        </w:tc>
      </w:tr>
      <w:tr w14:paraId="6AFE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73DC7C53">
            <w:pPr>
              <w:spacing w:after="0" w:line="240" w:lineRule="auto"/>
              <w:rPr>
                <w:b/>
                <w:bCs/>
                <w:szCs w:val="24"/>
              </w:rPr>
            </w:pPr>
            <w:r>
              <w:rPr>
                <w:b/>
                <w:bCs/>
                <w:szCs w:val="24"/>
              </w:rPr>
              <w:t>1</w:t>
            </w:r>
          </w:p>
        </w:tc>
        <w:tc>
          <w:tcPr>
            <w:tcW w:w="6942" w:type="dxa"/>
          </w:tcPr>
          <w:p w14:paraId="6C9A7E4D">
            <w:pPr>
              <w:spacing w:after="0" w:line="240" w:lineRule="auto"/>
              <w:rPr>
                <w:b/>
                <w:bCs/>
                <w:szCs w:val="24"/>
              </w:rPr>
            </w:pPr>
            <w:r>
              <w:rPr>
                <w:b/>
                <w:bCs/>
                <w:szCs w:val="24"/>
              </w:rPr>
              <w:t>Introduction</w:t>
            </w:r>
          </w:p>
        </w:tc>
        <w:tc>
          <w:tcPr>
            <w:tcW w:w="1425" w:type="dxa"/>
          </w:tcPr>
          <w:p w14:paraId="7DEC3D70">
            <w:pPr>
              <w:spacing w:after="0" w:line="240" w:lineRule="auto"/>
              <w:jc w:val="center"/>
              <w:rPr>
                <w:szCs w:val="24"/>
              </w:rPr>
            </w:pPr>
            <w:r>
              <w:rPr>
                <w:szCs w:val="24"/>
              </w:rPr>
              <w:t>3</w:t>
            </w:r>
          </w:p>
        </w:tc>
      </w:tr>
      <w:tr w14:paraId="2BEF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2D63307D">
            <w:pPr>
              <w:spacing w:after="0" w:line="240" w:lineRule="auto"/>
              <w:rPr>
                <w:szCs w:val="24"/>
              </w:rPr>
            </w:pPr>
          </w:p>
        </w:tc>
        <w:tc>
          <w:tcPr>
            <w:tcW w:w="6942" w:type="dxa"/>
          </w:tcPr>
          <w:p w14:paraId="5147EB9F">
            <w:pPr>
              <w:spacing w:after="0" w:line="240" w:lineRule="auto"/>
              <w:rPr>
                <w:szCs w:val="24"/>
              </w:rPr>
            </w:pPr>
            <w:r>
              <w:rPr>
                <w:szCs w:val="24"/>
              </w:rPr>
              <w:t>a. Problem Statement</w:t>
            </w:r>
          </w:p>
        </w:tc>
        <w:tc>
          <w:tcPr>
            <w:tcW w:w="1425" w:type="dxa"/>
          </w:tcPr>
          <w:p w14:paraId="4F272627">
            <w:pPr>
              <w:spacing w:after="0" w:line="240" w:lineRule="auto"/>
              <w:jc w:val="center"/>
              <w:rPr>
                <w:szCs w:val="24"/>
              </w:rPr>
            </w:pPr>
            <w:r>
              <w:rPr>
                <w:szCs w:val="24"/>
              </w:rPr>
              <w:t>3</w:t>
            </w:r>
          </w:p>
        </w:tc>
      </w:tr>
      <w:tr w14:paraId="6CA6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1C7C3082">
            <w:pPr>
              <w:spacing w:after="0" w:line="240" w:lineRule="auto"/>
              <w:rPr>
                <w:szCs w:val="24"/>
              </w:rPr>
            </w:pPr>
          </w:p>
        </w:tc>
        <w:tc>
          <w:tcPr>
            <w:tcW w:w="6942" w:type="dxa"/>
          </w:tcPr>
          <w:p w14:paraId="635D9FC0">
            <w:pPr>
              <w:spacing w:after="0" w:line="240" w:lineRule="auto"/>
              <w:rPr>
                <w:szCs w:val="24"/>
              </w:rPr>
            </w:pPr>
            <w:r>
              <w:rPr>
                <w:szCs w:val="24"/>
              </w:rPr>
              <w:t>b. Project Idea</w:t>
            </w:r>
          </w:p>
        </w:tc>
        <w:tc>
          <w:tcPr>
            <w:tcW w:w="1425" w:type="dxa"/>
          </w:tcPr>
          <w:p w14:paraId="19C66F41">
            <w:pPr>
              <w:spacing w:after="0" w:line="240" w:lineRule="auto"/>
              <w:jc w:val="center"/>
              <w:rPr>
                <w:szCs w:val="24"/>
              </w:rPr>
            </w:pPr>
            <w:r>
              <w:rPr>
                <w:szCs w:val="24"/>
              </w:rPr>
              <w:t>3</w:t>
            </w:r>
          </w:p>
        </w:tc>
      </w:tr>
      <w:tr w14:paraId="6C1D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578657F4">
            <w:pPr>
              <w:spacing w:after="0" w:line="240" w:lineRule="auto"/>
              <w:rPr>
                <w:szCs w:val="24"/>
              </w:rPr>
            </w:pPr>
          </w:p>
        </w:tc>
        <w:tc>
          <w:tcPr>
            <w:tcW w:w="6942" w:type="dxa"/>
          </w:tcPr>
          <w:p w14:paraId="57E912F7">
            <w:pPr>
              <w:spacing w:after="0" w:line="240" w:lineRule="auto"/>
              <w:rPr>
                <w:szCs w:val="24"/>
              </w:rPr>
            </w:pPr>
            <w:r>
              <w:rPr>
                <w:szCs w:val="24"/>
              </w:rPr>
              <w:t>c. Motivation</w:t>
            </w:r>
          </w:p>
        </w:tc>
        <w:tc>
          <w:tcPr>
            <w:tcW w:w="1425" w:type="dxa"/>
          </w:tcPr>
          <w:p w14:paraId="23897A14">
            <w:pPr>
              <w:spacing w:after="0" w:line="240" w:lineRule="auto"/>
              <w:jc w:val="center"/>
              <w:rPr>
                <w:szCs w:val="24"/>
              </w:rPr>
            </w:pPr>
            <w:r>
              <w:rPr>
                <w:szCs w:val="24"/>
              </w:rPr>
              <w:t>4</w:t>
            </w:r>
          </w:p>
        </w:tc>
      </w:tr>
      <w:tr w14:paraId="7D86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340BD380">
            <w:pPr>
              <w:spacing w:after="0" w:line="240" w:lineRule="auto"/>
              <w:rPr>
                <w:szCs w:val="24"/>
              </w:rPr>
            </w:pPr>
          </w:p>
        </w:tc>
        <w:tc>
          <w:tcPr>
            <w:tcW w:w="6942" w:type="dxa"/>
          </w:tcPr>
          <w:p w14:paraId="44BDB389">
            <w:pPr>
              <w:spacing w:after="0" w:line="240" w:lineRule="auto"/>
              <w:rPr>
                <w:szCs w:val="24"/>
              </w:rPr>
            </w:pPr>
            <w:r>
              <w:rPr>
                <w:szCs w:val="24"/>
              </w:rPr>
              <w:t>d. Scope</w:t>
            </w:r>
          </w:p>
        </w:tc>
        <w:tc>
          <w:tcPr>
            <w:tcW w:w="1425" w:type="dxa"/>
          </w:tcPr>
          <w:p w14:paraId="3C9D6709">
            <w:pPr>
              <w:spacing w:after="0" w:line="240" w:lineRule="auto"/>
              <w:jc w:val="center"/>
              <w:rPr>
                <w:szCs w:val="24"/>
              </w:rPr>
            </w:pPr>
            <w:r>
              <w:rPr>
                <w:szCs w:val="24"/>
              </w:rPr>
              <w:t>5</w:t>
            </w:r>
          </w:p>
        </w:tc>
      </w:tr>
      <w:tr w14:paraId="598C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30442BA8">
            <w:pPr>
              <w:spacing w:after="0" w:line="240" w:lineRule="auto"/>
              <w:rPr>
                <w:szCs w:val="24"/>
              </w:rPr>
            </w:pPr>
          </w:p>
        </w:tc>
        <w:tc>
          <w:tcPr>
            <w:tcW w:w="6942" w:type="dxa"/>
          </w:tcPr>
          <w:p w14:paraId="424B9264">
            <w:pPr>
              <w:spacing w:after="0" w:line="240" w:lineRule="auto"/>
              <w:rPr>
                <w:szCs w:val="24"/>
              </w:rPr>
            </w:pPr>
            <w:r>
              <w:rPr>
                <w:szCs w:val="24"/>
              </w:rPr>
              <w:t>e. Literature Survey / Requirement Analysis</w:t>
            </w:r>
          </w:p>
        </w:tc>
        <w:tc>
          <w:tcPr>
            <w:tcW w:w="1425" w:type="dxa"/>
          </w:tcPr>
          <w:p w14:paraId="683BCF4E">
            <w:pPr>
              <w:spacing w:after="0" w:line="240" w:lineRule="auto"/>
              <w:jc w:val="center"/>
              <w:rPr>
                <w:szCs w:val="24"/>
              </w:rPr>
            </w:pPr>
            <w:r>
              <w:rPr>
                <w:szCs w:val="24"/>
              </w:rPr>
              <w:t>6</w:t>
            </w:r>
          </w:p>
        </w:tc>
      </w:tr>
      <w:tr w14:paraId="7BC3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0C893C3D">
            <w:pPr>
              <w:spacing w:after="0" w:line="240" w:lineRule="auto"/>
              <w:rPr>
                <w:b/>
                <w:bCs/>
                <w:szCs w:val="24"/>
              </w:rPr>
            </w:pPr>
            <w:r>
              <w:rPr>
                <w:b/>
                <w:bCs/>
                <w:szCs w:val="24"/>
              </w:rPr>
              <w:t>2</w:t>
            </w:r>
          </w:p>
        </w:tc>
        <w:tc>
          <w:tcPr>
            <w:tcW w:w="6942" w:type="dxa"/>
          </w:tcPr>
          <w:p w14:paraId="07D8B6D2">
            <w:pPr>
              <w:spacing w:after="0" w:line="240" w:lineRule="auto"/>
              <w:rPr>
                <w:b/>
                <w:bCs/>
                <w:szCs w:val="24"/>
              </w:rPr>
            </w:pPr>
            <w:r>
              <w:rPr>
                <w:b/>
                <w:bCs/>
                <w:szCs w:val="24"/>
              </w:rPr>
              <w:t>Project Design</w:t>
            </w:r>
          </w:p>
        </w:tc>
        <w:tc>
          <w:tcPr>
            <w:tcW w:w="1425" w:type="dxa"/>
          </w:tcPr>
          <w:p w14:paraId="1FEA54C8">
            <w:pPr>
              <w:spacing w:after="0" w:line="240" w:lineRule="auto"/>
              <w:jc w:val="center"/>
              <w:rPr>
                <w:szCs w:val="24"/>
              </w:rPr>
            </w:pPr>
            <w:r>
              <w:rPr>
                <w:szCs w:val="24"/>
              </w:rPr>
              <w:t>7</w:t>
            </w:r>
          </w:p>
        </w:tc>
      </w:tr>
      <w:tr w14:paraId="715E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0CE8F9B2">
            <w:pPr>
              <w:spacing w:after="0" w:line="240" w:lineRule="auto"/>
              <w:rPr>
                <w:szCs w:val="24"/>
              </w:rPr>
            </w:pPr>
          </w:p>
        </w:tc>
        <w:tc>
          <w:tcPr>
            <w:tcW w:w="6942" w:type="dxa"/>
          </w:tcPr>
          <w:p w14:paraId="60BFDA3C">
            <w:pPr>
              <w:spacing w:after="0" w:line="240" w:lineRule="auto"/>
              <w:rPr>
                <w:szCs w:val="24"/>
              </w:rPr>
            </w:pPr>
            <w:r>
              <w:rPr>
                <w:szCs w:val="24"/>
              </w:rPr>
              <w:t>a. H/W, S/W, Resources, Requirements</w:t>
            </w:r>
          </w:p>
        </w:tc>
        <w:tc>
          <w:tcPr>
            <w:tcW w:w="1425" w:type="dxa"/>
          </w:tcPr>
          <w:p w14:paraId="3B240EF5">
            <w:pPr>
              <w:spacing w:after="0" w:line="240" w:lineRule="auto"/>
              <w:jc w:val="center"/>
              <w:rPr>
                <w:szCs w:val="24"/>
              </w:rPr>
            </w:pPr>
            <w:r>
              <w:rPr>
                <w:szCs w:val="24"/>
              </w:rPr>
              <w:t>7</w:t>
            </w:r>
          </w:p>
        </w:tc>
      </w:tr>
      <w:tr w14:paraId="18F3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5561D317">
            <w:pPr>
              <w:spacing w:after="0" w:line="240" w:lineRule="auto"/>
              <w:rPr>
                <w:szCs w:val="24"/>
              </w:rPr>
            </w:pPr>
          </w:p>
        </w:tc>
        <w:tc>
          <w:tcPr>
            <w:tcW w:w="6942" w:type="dxa"/>
          </w:tcPr>
          <w:p w14:paraId="24EC022F">
            <w:pPr>
              <w:spacing w:after="0" w:line="240" w:lineRule="auto"/>
              <w:rPr>
                <w:szCs w:val="24"/>
              </w:rPr>
            </w:pPr>
            <w:r>
              <w:rPr>
                <w:szCs w:val="24"/>
              </w:rPr>
              <w:t>b. Dataset Design</w:t>
            </w:r>
          </w:p>
        </w:tc>
        <w:tc>
          <w:tcPr>
            <w:tcW w:w="1425" w:type="dxa"/>
          </w:tcPr>
          <w:p w14:paraId="0D1C7CF9">
            <w:pPr>
              <w:spacing w:after="0" w:line="240" w:lineRule="auto"/>
              <w:jc w:val="center"/>
              <w:rPr>
                <w:szCs w:val="24"/>
              </w:rPr>
            </w:pPr>
            <w:r>
              <w:rPr>
                <w:szCs w:val="24"/>
              </w:rPr>
              <w:t>9</w:t>
            </w:r>
          </w:p>
        </w:tc>
      </w:tr>
      <w:tr w14:paraId="55A6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429CB421">
            <w:pPr>
              <w:spacing w:after="0" w:line="240" w:lineRule="auto"/>
              <w:rPr>
                <w:szCs w:val="24"/>
              </w:rPr>
            </w:pPr>
          </w:p>
        </w:tc>
        <w:tc>
          <w:tcPr>
            <w:tcW w:w="6942" w:type="dxa"/>
          </w:tcPr>
          <w:p w14:paraId="10B73A52">
            <w:pPr>
              <w:spacing w:after="0" w:line="240" w:lineRule="auto"/>
              <w:rPr>
                <w:szCs w:val="24"/>
              </w:rPr>
            </w:pPr>
            <w:r>
              <w:rPr>
                <w:szCs w:val="24"/>
              </w:rPr>
              <w:t>c. Hours Estimation</w:t>
            </w:r>
          </w:p>
        </w:tc>
        <w:tc>
          <w:tcPr>
            <w:tcW w:w="1425" w:type="dxa"/>
          </w:tcPr>
          <w:p w14:paraId="60451795">
            <w:pPr>
              <w:spacing w:after="0" w:line="240" w:lineRule="auto"/>
              <w:jc w:val="center"/>
              <w:rPr>
                <w:szCs w:val="24"/>
              </w:rPr>
            </w:pPr>
            <w:r>
              <w:rPr>
                <w:szCs w:val="24"/>
              </w:rPr>
              <w:t>10</w:t>
            </w:r>
          </w:p>
        </w:tc>
      </w:tr>
      <w:tr w14:paraId="3D12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7096A720">
            <w:pPr>
              <w:spacing w:after="0" w:line="240" w:lineRule="auto"/>
              <w:rPr>
                <w:b/>
                <w:bCs/>
                <w:szCs w:val="24"/>
              </w:rPr>
            </w:pPr>
            <w:r>
              <w:rPr>
                <w:b/>
                <w:bCs/>
                <w:szCs w:val="24"/>
              </w:rPr>
              <w:t>3</w:t>
            </w:r>
          </w:p>
        </w:tc>
        <w:tc>
          <w:tcPr>
            <w:tcW w:w="6942" w:type="dxa"/>
          </w:tcPr>
          <w:p w14:paraId="5E966E6F">
            <w:pPr>
              <w:spacing w:after="0" w:line="240" w:lineRule="auto"/>
              <w:rPr>
                <w:b/>
                <w:bCs/>
                <w:szCs w:val="24"/>
              </w:rPr>
            </w:pPr>
            <w:r>
              <w:rPr>
                <w:b/>
                <w:bCs/>
                <w:szCs w:val="24"/>
              </w:rPr>
              <w:t>Module Description</w:t>
            </w:r>
          </w:p>
        </w:tc>
        <w:tc>
          <w:tcPr>
            <w:tcW w:w="1425" w:type="dxa"/>
          </w:tcPr>
          <w:p w14:paraId="4C17833F">
            <w:pPr>
              <w:spacing w:after="0" w:line="240" w:lineRule="auto"/>
              <w:jc w:val="center"/>
              <w:rPr>
                <w:szCs w:val="24"/>
              </w:rPr>
            </w:pPr>
            <w:r>
              <w:rPr>
                <w:szCs w:val="24"/>
              </w:rPr>
              <w:t>11</w:t>
            </w:r>
          </w:p>
        </w:tc>
      </w:tr>
      <w:tr w14:paraId="4487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199280ED">
            <w:pPr>
              <w:spacing w:after="0" w:line="240" w:lineRule="auto"/>
              <w:rPr>
                <w:szCs w:val="24"/>
              </w:rPr>
            </w:pPr>
          </w:p>
        </w:tc>
        <w:tc>
          <w:tcPr>
            <w:tcW w:w="6942" w:type="dxa"/>
          </w:tcPr>
          <w:p w14:paraId="2468B4A7">
            <w:pPr>
              <w:spacing w:after="0" w:line="240" w:lineRule="auto"/>
              <w:rPr>
                <w:szCs w:val="24"/>
              </w:rPr>
            </w:pPr>
            <w:r>
              <w:rPr>
                <w:szCs w:val="24"/>
              </w:rPr>
              <w:t>a. Block Diagram with Explanation</w:t>
            </w:r>
          </w:p>
        </w:tc>
        <w:tc>
          <w:tcPr>
            <w:tcW w:w="1425" w:type="dxa"/>
          </w:tcPr>
          <w:p w14:paraId="5FE7391E">
            <w:pPr>
              <w:spacing w:after="0" w:line="240" w:lineRule="auto"/>
              <w:jc w:val="center"/>
              <w:rPr>
                <w:szCs w:val="24"/>
              </w:rPr>
            </w:pPr>
            <w:r>
              <w:rPr>
                <w:szCs w:val="24"/>
              </w:rPr>
              <w:t>12</w:t>
            </w:r>
          </w:p>
        </w:tc>
      </w:tr>
      <w:tr w14:paraId="126A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0D2C7191">
            <w:pPr>
              <w:spacing w:after="0" w:line="240" w:lineRule="auto"/>
              <w:rPr>
                <w:szCs w:val="24"/>
              </w:rPr>
            </w:pPr>
          </w:p>
        </w:tc>
        <w:tc>
          <w:tcPr>
            <w:tcW w:w="6942" w:type="dxa"/>
          </w:tcPr>
          <w:p w14:paraId="7D0D8351">
            <w:pPr>
              <w:spacing w:after="0" w:line="240" w:lineRule="auto"/>
              <w:rPr>
                <w:szCs w:val="24"/>
              </w:rPr>
            </w:pPr>
            <w:r>
              <w:rPr>
                <w:szCs w:val="24"/>
              </w:rPr>
              <w:t>b. Comparative Study</w:t>
            </w:r>
          </w:p>
        </w:tc>
        <w:tc>
          <w:tcPr>
            <w:tcW w:w="1425" w:type="dxa"/>
          </w:tcPr>
          <w:p w14:paraId="0A73AABF">
            <w:pPr>
              <w:spacing w:after="0" w:line="240" w:lineRule="auto"/>
              <w:jc w:val="center"/>
              <w:rPr>
                <w:szCs w:val="24"/>
              </w:rPr>
            </w:pPr>
            <w:r>
              <w:rPr>
                <w:szCs w:val="24"/>
              </w:rPr>
              <w:t>17</w:t>
            </w:r>
          </w:p>
        </w:tc>
      </w:tr>
      <w:tr w14:paraId="53ED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0C4D2156">
            <w:pPr>
              <w:spacing w:after="0" w:line="240" w:lineRule="auto"/>
              <w:rPr>
                <w:b/>
                <w:bCs/>
                <w:szCs w:val="24"/>
              </w:rPr>
            </w:pPr>
            <w:r>
              <w:rPr>
                <w:b/>
                <w:bCs/>
                <w:szCs w:val="24"/>
              </w:rPr>
              <w:t>4</w:t>
            </w:r>
          </w:p>
        </w:tc>
        <w:tc>
          <w:tcPr>
            <w:tcW w:w="6942" w:type="dxa"/>
          </w:tcPr>
          <w:p w14:paraId="0604A7A7">
            <w:pPr>
              <w:spacing w:after="0" w:line="240" w:lineRule="auto"/>
              <w:rPr>
                <w:b/>
                <w:bCs/>
                <w:szCs w:val="24"/>
              </w:rPr>
            </w:pPr>
            <w:r>
              <w:rPr>
                <w:b/>
                <w:bCs/>
                <w:szCs w:val="24"/>
              </w:rPr>
              <w:t>Results &amp; Discussion</w:t>
            </w:r>
          </w:p>
        </w:tc>
        <w:tc>
          <w:tcPr>
            <w:tcW w:w="1425" w:type="dxa"/>
          </w:tcPr>
          <w:p w14:paraId="7BA0691D">
            <w:pPr>
              <w:spacing w:after="0" w:line="240" w:lineRule="auto"/>
              <w:jc w:val="center"/>
              <w:rPr>
                <w:szCs w:val="24"/>
              </w:rPr>
            </w:pPr>
            <w:r>
              <w:rPr>
                <w:szCs w:val="24"/>
              </w:rPr>
              <w:t>18</w:t>
            </w:r>
          </w:p>
        </w:tc>
      </w:tr>
      <w:tr w14:paraId="3FBE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559F3434">
            <w:pPr>
              <w:spacing w:after="0" w:line="240" w:lineRule="auto"/>
              <w:rPr>
                <w:szCs w:val="24"/>
              </w:rPr>
            </w:pPr>
          </w:p>
        </w:tc>
        <w:tc>
          <w:tcPr>
            <w:tcW w:w="6942" w:type="dxa"/>
          </w:tcPr>
          <w:p w14:paraId="57A297F0">
            <w:pPr>
              <w:spacing w:after="0" w:line="240" w:lineRule="auto"/>
              <w:rPr>
                <w:szCs w:val="24"/>
              </w:rPr>
            </w:pPr>
            <w:r>
              <w:rPr>
                <w:szCs w:val="24"/>
              </w:rPr>
              <w:t>a. Source Code (Key Snippets)</w:t>
            </w:r>
          </w:p>
        </w:tc>
        <w:tc>
          <w:tcPr>
            <w:tcW w:w="1425" w:type="dxa"/>
          </w:tcPr>
          <w:p w14:paraId="13ABC55B">
            <w:pPr>
              <w:spacing w:after="0" w:line="240" w:lineRule="auto"/>
              <w:jc w:val="center"/>
              <w:rPr>
                <w:szCs w:val="24"/>
              </w:rPr>
            </w:pPr>
            <w:r>
              <w:rPr>
                <w:szCs w:val="24"/>
              </w:rPr>
              <w:t>18</w:t>
            </w:r>
          </w:p>
        </w:tc>
      </w:tr>
      <w:tr w14:paraId="7065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1AD0986B">
            <w:pPr>
              <w:spacing w:after="0" w:line="240" w:lineRule="auto"/>
              <w:rPr>
                <w:szCs w:val="24"/>
              </w:rPr>
            </w:pPr>
          </w:p>
        </w:tc>
        <w:tc>
          <w:tcPr>
            <w:tcW w:w="6942" w:type="dxa"/>
          </w:tcPr>
          <w:p w14:paraId="4F73F445">
            <w:pPr>
              <w:spacing w:after="0" w:line="240" w:lineRule="auto"/>
              <w:rPr>
                <w:szCs w:val="24"/>
              </w:rPr>
            </w:pPr>
            <w:r>
              <w:rPr>
                <w:szCs w:val="24"/>
              </w:rPr>
              <w:t>b. Screenshots including GUI</w:t>
            </w:r>
          </w:p>
        </w:tc>
        <w:tc>
          <w:tcPr>
            <w:tcW w:w="1425" w:type="dxa"/>
          </w:tcPr>
          <w:p w14:paraId="2E6EEC22">
            <w:pPr>
              <w:spacing w:after="0" w:line="240" w:lineRule="auto"/>
              <w:jc w:val="center"/>
              <w:rPr>
                <w:szCs w:val="24"/>
              </w:rPr>
            </w:pPr>
            <w:r>
              <w:rPr>
                <w:szCs w:val="24"/>
              </w:rPr>
              <w:t>24</w:t>
            </w:r>
          </w:p>
        </w:tc>
      </w:tr>
      <w:tr w14:paraId="761C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08653924">
            <w:pPr>
              <w:spacing w:after="0" w:line="240" w:lineRule="auto"/>
              <w:rPr>
                <w:szCs w:val="24"/>
              </w:rPr>
            </w:pPr>
          </w:p>
        </w:tc>
        <w:tc>
          <w:tcPr>
            <w:tcW w:w="6942" w:type="dxa"/>
          </w:tcPr>
          <w:p w14:paraId="2E4DC311">
            <w:pPr>
              <w:spacing w:after="0" w:line="240" w:lineRule="auto"/>
              <w:rPr>
                <w:szCs w:val="24"/>
              </w:rPr>
            </w:pPr>
            <w:r>
              <w:rPr>
                <w:szCs w:val="24"/>
              </w:rPr>
              <w:t>c. Test Cases</w:t>
            </w:r>
          </w:p>
        </w:tc>
        <w:tc>
          <w:tcPr>
            <w:tcW w:w="1425" w:type="dxa"/>
          </w:tcPr>
          <w:p w14:paraId="7841245C">
            <w:pPr>
              <w:spacing w:after="0" w:line="240" w:lineRule="auto"/>
              <w:jc w:val="center"/>
              <w:rPr>
                <w:szCs w:val="24"/>
              </w:rPr>
            </w:pPr>
            <w:r>
              <w:rPr>
                <w:szCs w:val="24"/>
              </w:rPr>
              <w:t>27</w:t>
            </w:r>
          </w:p>
        </w:tc>
      </w:tr>
      <w:tr w14:paraId="7D6F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4C975310">
            <w:pPr>
              <w:spacing w:after="0" w:line="240" w:lineRule="auto"/>
              <w:rPr>
                <w:b/>
                <w:bCs/>
                <w:szCs w:val="24"/>
              </w:rPr>
            </w:pPr>
            <w:r>
              <w:rPr>
                <w:b/>
                <w:bCs/>
                <w:szCs w:val="24"/>
              </w:rPr>
              <w:t>5</w:t>
            </w:r>
          </w:p>
        </w:tc>
        <w:tc>
          <w:tcPr>
            <w:tcW w:w="6942" w:type="dxa"/>
          </w:tcPr>
          <w:p w14:paraId="645A59E9">
            <w:pPr>
              <w:spacing w:after="0" w:line="240" w:lineRule="auto"/>
              <w:rPr>
                <w:b/>
                <w:bCs/>
                <w:szCs w:val="24"/>
              </w:rPr>
            </w:pPr>
            <w:r>
              <w:rPr>
                <w:b/>
                <w:bCs/>
                <w:szCs w:val="24"/>
              </w:rPr>
              <w:t>Conclusion</w:t>
            </w:r>
          </w:p>
        </w:tc>
        <w:tc>
          <w:tcPr>
            <w:tcW w:w="1425" w:type="dxa"/>
          </w:tcPr>
          <w:p w14:paraId="79383C52">
            <w:pPr>
              <w:spacing w:after="0" w:line="240" w:lineRule="auto"/>
              <w:jc w:val="center"/>
              <w:rPr>
                <w:szCs w:val="24"/>
              </w:rPr>
            </w:pPr>
            <w:r>
              <w:rPr>
                <w:szCs w:val="24"/>
              </w:rPr>
              <w:t>29</w:t>
            </w:r>
          </w:p>
        </w:tc>
      </w:tr>
      <w:tr w14:paraId="0A9C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2B1B7278">
            <w:pPr>
              <w:spacing w:after="0" w:line="240" w:lineRule="auto"/>
              <w:rPr>
                <w:szCs w:val="24"/>
              </w:rPr>
            </w:pPr>
          </w:p>
        </w:tc>
        <w:tc>
          <w:tcPr>
            <w:tcW w:w="6942" w:type="dxa"/>
          </w:tcPr>
          <w:p w14:paraId="57032941">
            <w:pPr>
              <w:spacing w:after="0" w:line="240" w:lineRule="auto"/>
              <w:rPr>
                <w:b/>
                <w:bCs/>
                <w:szCs w:val="24"/>
              </w:rPr>
            </w:pPr>
            <w:r>
              <w:rPr>
                <w:b/>
                <w:bCs/>
                <w:szCs w:val="24"/>
              </w:rPr>
              <w:t>References</w:t>
            </w:r>
          </w:p>
        </w:tc>
        <w:tc>
          <w:tcPr>
            <w:tcW w:w="1425" w:type="dxa"/>
          </w:tcPr>
          <w:p w14:paraId="2F527D47">
            <w:pPr>
              <w:spacing w:after="0" w:line="240" w:lineRule="auto"/>
              <w:jc w:val="center"/>
              <w:rPr>
                <w:szCs w:val="24"/>
              </w:rPr>
            </w:pPr>
            <w:r>
              <w:rPr>
                <w:szCs w:val="24"/>
              </w:rPr>
              <w:t>31</w:t>
            </w:r>
          </w:p>
        </w:tc>
      </w:tr>
      <w:tr w14:paraId="675B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3F0C74C0">
            <w:pPr>
              <w:spacing w:after="0" w:line="240" w:lineRule="auto"/>
              <w:rPr>
                <w:b/>
                <w:bCs/>
                <w:szCs w:val="24"/>
              </w:rPr>
            </w:pPr>
            <w:r>
              <w:rPr>
                <w:b/>
                <w:bCs/>
                <w:szCs w:val="24"/>
              </w:rPr>
              <w:t>6</w:t>
            </w:r>
          </w:p>
        </w:tc>
        <w:tc>
          <w:tcPr>
            <w:tcW w:w="6942" w:type="dxa"/>
          </w:tcPr>
          <w:p w14:paraId="5BE7BC18">
            <w:pPr>
              <w:spacing w:after="0" w:line="240" w:lineRule="auto"/>
              <w:rPr>
                <w:b/>
                <w:bCs/>
                <w:szCs w:val="24"/>
              </w:rPr>
            </w:pPr>
            <w:r>
              <w:rPr>
                <w:b/>
                <w:bCs/>
                <w:szCs w:val="24"/>
              </w:rPr>
              <w:t>Annexure</w:t>
            </w:r>
          </w:p>
        </w:tc>
        <w:tc>
          <w:tcPr>
            <w:tcW w:w="1425" w:type="dxa"/>
          </w:tcPr>
          <w:p w14:paraId="6427D675">
            <w:pPr>
              <w:spacing w:after="0" w:line="240" w:lineRule="auto"/>
              <w:jc w:val="center"/>
              <w:rPr>
                <w:szCs w:val="24"/>
              </w:rPr>
            </w:pPr>
            <w:r>
              <w:rPr>
                <w:szCs w:val="24"/>
              </w:rPr>
              <w:t>32</w:t>
            </w:r>
          </w:p>
        </w:tc>
      </w:tr>
      <w:tr w14:paraId="3367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45BED0A8">
            <w:pPr>
              <w:spacing w:after="0" w:line="240" w:lineRule="auto"/>
              <w:rPr>
                <w:b/>
                <w:bCs/>
                <w:szCs w:val="24"/>
              </w:rPr>
            </w:pPr>
          </w:p>
        </w:tc>
        <w:tc>
          <w:tcPr>
            <w:tcW w:w="6942" w:type="dxa"/>
          </w:tcPr>
          <w:p w14:paraId="4457A9AD">
            <w:pPr>
              <w:spacing w:after="0" w:line="240" w:lineRule="auto"/>
              <w:rPr>
                <w:b/>
                <w:bCs/>
                <w:szCs w:val="24"/>
              </w:rPr>
            </w:pPr>
            <w:r>
              <w:rPr>
                <w:b/>
                <w:bCs/>
                <w:szCs w:val="24"/>
              </w:rPr>
              <w:t>Certificate</w:t>
            </w:r>
          </w:p>
        </w:tc>
        <w:tc>
          <w:tcPr>
            <w:tcW w:w="1425" w:type="dxa"/>
          </w:tcPr>
          <w:p w14:paraId="72153A38">
            <w:pPr>
              <w:spacing w:after="0" w:line="240" w:lineRule="auto"/>
              <w:jc w:val="center"/>
              <w:rPr>
                <w:szCs w:val="24"/>
              </w:rPr>
            </w:pPr>
            <w:r>
              <w:rPr>
                <w:szCs w:val="24"/>
              </w:rPr>
              <w:t>33</w:t>
            </w:r>
          </w:p>
        </w:tc>
      </w:tr>
      <w:tr w14:paraId="51B7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tcPr>
          <w:p w14:paraId="3227B146">
            <w:pPr>
              <w:spacing w:after="0" w:line="240" w:lineRule="auto"/>
              <w:rPr>
                <w:szCs w:val="24"/>
              </w:rPr>
            </w:pPr>
          </w:p>
        </w:tc>
        <w:tc>
          <w:tcPr>
            <w:tcW w:w="6942" w:type="dxa"/>
          </w:tcPr>
          <w:p w14:paraId="37C89D14">
            <w:pPr>
              <w:spacing w:after="0" w:line="240" w:lineRule="auto"/>
              <w:rPr>
                <w:b/>
                <w:bCs/>
                <w:szCs w:val="24"/>
              </w:rPr>
            </w:pPr>
            <w:r>
              <w:rPr>
                <w:b/>
                <w:bCs/>
                <w:szCs w:val="24"/>
              </w:rPr>
              <w:t>SDG Mapping</w:t>
            </w:r>
          </w:p>
        </w:tc>
        <w:tc>
          <w:tcPr>
            <w:tcW w:w="1425" w:type="dxa"/>
          </w:tcPr>
          <w:p w14:paraId="263EC928">
            <w:pPr>
              <w:spacing w:after="0" w:line="240" w:lineRule="auto"/>
              <w:jc w:val="center"/>
              <w:rPr>
                <w:szCs w:val="24"/>
              </w:rPr>
            </w:pPr>
            <w:r>
              <w:rPr>
                <w:szCs w:val="24"/>
              </w:rPr>
              <w:t>34</w:t>
            </w:r>
          </w:p>
        </w:tc>
      </w:tr>
    </w:tbl>
    <w:p w14:paraId="11AF457C"/>
    <w:p w14:paraId="0C096A9C">
      <w:pPr>
        <w:ind w:firstLine="720"/>
      </w:pPr>
      <w:r>
        <w:br w:type="page"/>
      </w:r>
    </w:p>
    <w:p w14:paraId="604B9DDD">
      <w:pPr>
        <w:jc w:val="center"/>
      </w:pPr>
      <w:r>
        <w:rPr>
          <w:b/>
          <w:sz w:val="28"/>
        </w:rPr>
        <w:t>List of Figures</w:t>
      </w:r>
    </w:p>
    <w:p w14:paraId="4FF41428"/>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5953"/>
        <w:gridCol w:w="1989"/>
      </w:tblGrid>
      <w:tr w14:paraId="5A92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1B61972">
            <w:pPr>
              <w:spacing w:after="0" w:line="240" w:lineRule="auto"/>
              <w:rPr>
                <w:szCs w:val="24"/>
              </w:rPr>
            </w:pPr>
            <w:r>
              <w:rPr>
                <w:b/>
                <w:szCs w:val="24"/>
              </w:rPr>
              <w:t>Figure No.</w:t>
            </w:r>
          </w:p>
        </w:tc>
        <w:tc>
          <w:tcPr>
            <w:tcW w:w="5953" w:type="dxa"/>
          </w:tcPr>
          <w:p w14:paraId="21FB1F3B">
            <w:pPr>
              <w:spacing w:after="0" w:line="240" w:lineRule="auto"/>
              <w:rPr>
                <w:szCs w:val="24"/>
              </w:rPr>
            </w:pPr>
            <w:r>
              <w:rPr>
                <w:b/>
                <w:szCs w:val="24"/>
              </w:rPr>
              <w:t>Figure Name</w:t>
            </w:r>
          </w:p>
        </w:tc>
        <w:tc>
          <w:tcPr>
            <w:tcW w:w="1989" w:type="dxa"/>
          </w:tcPr>
          <w:p w14:paraId="39E9D4BA">
            <w:pPr>
              <w:spacing w:after="0" w:line="240" w:lineRule="auto"/>
              <w:rPr>
                <w:szCs w:val="24"/>
              </w:rPr>
            </w:pPr>
            <w:r>
              <w:rPr>
                <w:b/>
                <w:szCs w:val="24"/>
              </w:rPr>
              <w:t>Page No.</w:t>
            </w:r>
          </w:p>
        </w:tc>
      </w:tr>
      <w:tr w14:paraId="7AC5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333B96E">
            <w:pPr>
              <w:spacing w:after="0" w:line="240" w:lineRule="auto"/>
              <w:rPr>
                <w:bCs/>
                <w:szCs w:val="24"/>
              </w:rPr>
            </w:pPr>
            <w:r>
              <w:rPr>
                <w:bCs/>
                <w:szCs w:val="24"/>
              </w:rPr>
              <w:t>Figure 1</w:t>
            </w:r>
          </w:p>
        </w:tc>
        <w:tc>
          <w:tcPr>
            <w:tcW w:w="5953" w:type="dxa"/>
          </w:tcPr>
          <w:p w14:paraId="725D6422">
            <w:pPr>
              <w:spacing w:after="0" w:line="240" w:lineRule="auto"/>
              <w:rPr>
                <w:bCs/>
                <w:szCs w:val="24"/>
              </w:rPr>
            </w:pPr>
            <w:r>
              <w:rPr>
                <w:bCs/>
                <w:szCs w:val="24"/>
              </w:rPr>
              <w:t>Project Use Case Diagram</w:t>
            </w:r>
          </w:p>
        </w:tc>
        <w:tc>
          <w:tcPr>
            <w:tcW w:w="1989" w:type="dxa"/>
          </w:tcPr>
          <w:p w14:paraId="03D76EE2">
            <w:pPr>
              <w:spacing w:after="0" w:line="240" w:lineRule="auto"/>
              <w:jc w:val="center"/>
              <w:rPr>
                <w:bCs/>
                <w:szCs w:val="24"/>
              </w:rPr>
            </w:pPr>
            <w:r>
              <w:rPr>
                <w:bCs/>
                <w:szCs w:val="24"/>
              </w:rPr>
              <w:t>5</w:t>
            </w:r>
          </w:p>
        </w:tc>
      </w:tr>
      <w:tr w14:paraId="07BE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4C4AE1DD">
            <w:pPr>
              <w:spacing w:after="0" w:line="240" w:lineRule="auto"/>
              <w:rPr>
                <w:szCs w:val="24"/>
              </w:rPr>
            </w:pPr>
            <w:r>
              <w:rPr>
                <w:szCs w:val="24"/>
              </w:rPr>
              <w:t>Figure 2</w:t>
            </w:r>
          </w:p>
        </w:tc>
        <w:tc>
          <w:tcPr>
            <w:tcW w:w="5953" w:type="dxa"/>
          </w:tcPr>
          <w:p w14:paraId="6FC7CB9A">
            <w:pPr>
              <w:spacing w:after="0" w:line="240" w:lineRule="auto"/>
              <w:rPr>
                <w:szCs w:val="24"/>
              </w:rPr>
            </w:pPr>
            <w:r>
              <w:rPr>
                <w:szCs w:val="24"/>
              </w:rPr>
              <w:t>System Architecture of BookBridge</w:t>
            </w:r>
          </w:p>
        </w:tc>
        <w:tc>
          <w:tcPr>
            <w:tcW w:w="1989" w:type="dxa"/>
          </w:tcPr>
          <w:p w14:paraId="5EDAB77F">
            <w:pPr>
              <w:spacing w:after="0" w:line="240" w:lineRule="auto"/>
              <w:jc w:val="center"/>
              <w:rPr>
                <w:szCs w:val="24"/>
              </w:rPr>
            </w:pPr>
            <w:r>
              <w:rPr>
                <w:szCs w:val="24"/>
              </w:rPr>
              <w:t>11</w:t>
            </w:r>
          </w:p>
        </w:tc>
      </w:tr>
      <w:tr w14:paraId="543D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49E3454">
            <w:pPr>
              <w:spacing w:after="0" w:line="240" w:lineRule="auto"/>
              <w:rPr>
                <w:szCs w:val="24"/>
              </w:rPr>
            </w:pPr>
            <w:r>
              <w:rPr>
                <w:szCs w:val="24"/>
              </w:rPr>
              <w:t>Figure 3</w:t>
            </w:r>
          </w:p>
        </w:tc>
        <w:tc>
          <w:tcPr>
            <w:tcW w:w="5953" w:type="dxa"/>
          </w:tcPr>
          <w:p w14:paraId="144A3616">
            <w:pPr>
              <w:spacing w:after="0" w:line="240" w:lineRule="auto"/>
              <w:rPr>
                <w:szCs w:val="24"/>
              </w:rPr>
            </w:pPr>
            <w:r>
              <w:rPr>
                <w:szCs w:val="24"/>
              </w:rPr>
              <w:t>Database Schema design</w:t>
            </w:r>
          </w:p>
        </w:tc>
        <w:tc>
          <w:tcPr>
            <w:tcW w:w="1989" w:type="dxa"/>
          </w:tcPr>
          <w:p w14:paraId="7E09ACFA">
            <w:pPr>
              <w:spacing w:after="0" w:line="240" w:lineRule="auto"/>
              <w:jc w:val="center"/>
              <w:rPr>
                <w:szCs w:val="24"/>
              </w:rPr>
            </w:pPr>
            <w:r>
              <w:rPr>
                <w:szCs w:val="24"/>
              </w:rPr>
              <w:t>12</w:t>
            </w:r>
          </w:p>
        </w:tc>
      </w:tr>
      <w:tr w14:paraId="3CB0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316881CC">
            <w:pPr>
              <w:spacing w:after="0" w:line="240" w:lineRule="auto"/>
              <w:rPr>
                <w:szCs w:val="24"/>
              </w:rPr>
            </w:pPr>
            <w:r>
              <w:rPr>
                <w:szCs w:val="24"/>
              </w:rPr>
              <w:t>Figure 4</w:t>
            </w:r>
          </w:p>
        </w:tc>
        <w:tc>
          <w:tcPr>
            <w:tcW w:w="5953" w:type="dxa"/>
          </w:tcPr>
          <w:p w14:paraId="1148444E">
            <w:pPr>
              <w:spacing w:after="0" w:line="240" w:lineRule="auto"/>
              <w:rPr>
                <w:szCs w:val="24"/>
              </w:rPr>
            </w:pPr>
            <w:r>
              <w:rPr>
                <w:szCs w:val="24"/>
              </w:rPr>
              <w:t>User Registration &amp; Login Flow</w:t>
            </w:r>
          </w:p>
        </w:tc>
        <w:tc>
          <w:tcPr>
            <w:tcW w:w="1989" w:type="dxa"/>
          </w:tcPr>
          <w:p w14:paraId="1C712BF8">
            <w:pPr>
              <w:spacing w:after="0" w:line="240" w:lineRule="auto"/>
              <w:jc w:val="center"/>
              <w:rPr>
                <w:szCs w:val="24"/>
              </w:rPr>
            </w:pPr>
            <w:r>
              <w:rPr>
                <w:szCs w:val="24"/>
              </w:rPr>
              <w:t>13</w:t>
            </w:r>
          </w:p>
        </w:tc>
      </w:tr>
      <w:tr w14:paraId="5260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D6213C6">
            <w:pPr>
              <w:spacing w:after="0" w:line="240" w:lineRule="auto"/>
              <w:rPr>
                <w:szCs w:val="24"/>
              </w:rPr>
            </w:pPr>
            <w:r>
              <w:rPr>
                <w:szCs w:val="24"/>
              </w:rPr>
              <w:t>Figure 5</w:t>
            </w:r>
          </w:p>
        </w:tc>
        <w:tc>
          <w:tcPr>
            <w:tcW w:w="5953" w:type="dxa"/>
          </w:tcPr>
          <w:p w14:paraId="169D7936">
            <w:pPr>
              <w:spacing w:after="0" w:line="240" w:lineRule="auto"/>
              <w:rPr>
                <w:szCs w:val="24"/>
              </w:rPr>
            </w:pPr>
            <w:r>
              <w:rPr>
                <w:szCs w:val="24"/>
              </w:rPr>
              <w:t>Book Listing &amp; Browse Flow</w:t>
            </w:r>
          </w:p>
        </w:tc>
        <w:tc>
          <w:tcPr>
            <w:tcW w:w="1989" w:type="dxa"/>
          </w:tcPr>
          <w:p w14:paraId="323FBDC5">
            <w:pPr>
              <w:spacing w:after="0" w:line="240" w:lineRule="auto"/>
              <w:jc w:val="center"/>
              <w:rPr>
                <w:szCs w:val="24"/>
              </w:rPr>
            </w:pPr>
            <w:r>
              <w:rPr>
                <w:szCs w:val="24"/>
              </w:rPr>
              <w:t>15</w:t>
            </w:r>
          </w:p>
        </w:tc>
      </w:tr>
      <w:tr w14:paraId="1760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4A15451B">
            <w:pPr>
              <w:spacing w:after="0" w:line="240" w:lineRule="auto"/>
              <w:rPr>
                <w:szCs w:val="24"/>
              </w:rPr>
            </w:pPr>
            <w:r>
              <w:rPr>
                <w:szCs w:val="24"/>
              </w:rPr>
              <w:t>Figure 6</w:t>
            </w:r>
          </w:p>
        </w:tc>
        <w:tc>
          <w:tcPr>
            <w:tcW w:w="5953" w:type="dxa"/>
          </w:tcPr>
          <w:p w14:paraId="2D0905C9">
            <w:pPr>
              <w:spacing w:after="0" w:line="240" w:lineRule="auto"/>
              <w:rPr>
                <w:szCs w:val="24"/>
              </w:rPr>
            </w:pPr>
            <w:r>
              <w:rPr>
                <w:szCs w:val="24"/>
              </w:rPr>
              <w:t>Book Detail &amp; Contact Flow</w:t>
            </w:r>
          </w:p>
        </w:tc>
        <w:tc>
          <w:tcPr>
            <w:tcW w:w="1989" w:type="dxa"/>
          </w:tcPr>
          <w:p w14:paraId="4E2FB5DA">
            <w:pPr>
              <w:spacing w:after="0" w:line="240" w:lineRule="auto"/>
              <w:jc w:val="center"/>
              <w:rPr>
                <w:szCs w:val="24"/>
              </w:rPr>
            </w:pPr>
            <w:r>
              <w:rPr>
                <w:szCs w:val="24"/>
              </w:rPr>
              <w:t>16</w:t>
            </w:r>
          </w:p>
        </w:tc>
      </w:tr>
    </w:tbl>
    <w:p w14:paraId="651505CD"/>
    <w:p w14:paraId="5136FF34">
      <w:pPr>
        <w:jc w:val="center"/>
        <w:rPr>
          <w:b/>
          <w:sz w:val="28"/>
        </w:rPr>
      </w:pPr>
    </w:p>
    <w:p w14:paraId="0F4EFFCA">
      <w:pPr>
        <w:jc w:val="center"/>
      </w:pPr>
      <w:r>
        <w:rPr>
          <w:b/>
          <w:sz w:val="28"/>
        </w:rPr>
        <w:t>List of Tables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5953"/>
        <w:gridCol w:w="1989"/>
      </w:tblGrid>
      <w:tr w14:paraId="5502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4B79DA8">
            <w:pPr>
              <w:spacing w:after="0" w:line="240" w:lineRule="auto"/>
              <w:rPr>
                <w:sz w:val="28"/>
                <w:szCs w:val="24"/>
              </w:rPr>
            </w:pPr>
            <w:r>
              <w:rPr>
                <w:b/>
                <w:szCs w:val="24"/>
              </w:rPr>
              <w:t>Table No.</w:t>
            </w:r>
          </w:p>
        </w:tc>
        <w:tc>
          <w:tcPr>
            <w:tcW w:w="5953" w:type="dxa"/>
          </w:tcPr>
          <w:p w14:paraId="7328157D">
            <w:pPr>
              <w:spacing w:after="0" w:line="240" w:lineRule="auto"/>
              <w:rPr>
                <w:sz w:val="28"/>
                <w:szCs w:val="24"/>
              </w:rPr>
            </w:pPr>
            <w:r>
              <w:rPr>
                <w:b/>
                <w:szCs w:val="24"/>
              </w:rPr>
              <w:t>Table Name</w:t>
            </w:r>
          </w:p>
        </w:tc>
        <w:tc>
          <w:tcPr>
            <w:tcW w:w="1989" w:type="dxa"/>
          </w:tcPr>
          <w:p w14:paraId="63CD45FB">
            <w:pPr>
              <w:spacing w:after="0" w:line="240" w:lineRule="auto"/>
              <w:rPr>
                <w:sz w:val="28"/>
                <w:szCs w:val="24"/>
              </w:rPr>
            </w:pPr>
            <w:r>
              <w:rPr>
                <w:b/>
                <w:szCs w:val="24"/>
              </w:rPr>
              <w:t>Page No.</w:t>
            </w:r>
          </w:p>
        </w:tc>
      </w:tr>
      <w:tr w14:paraId="0031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2872208">
            <w:pPr>
              <w:spacing w:after="0" w:line="240" w:lineRule="auto"/>
              <w:rPr>
                <w:sz w:val="28"/>
                <w:szCs w:val="24"/>
              </w:rPr>
            </w:pPr>
            <w:r>
              <w:rPr>
                <w:szCs w:val="24"/>
              </w:rPr>
              <w:t>Table 1</w:t>
            </w:r>
          </w:p>
        </w:tc>
        <w:tc>
          <w:tcPr>
            <w:tcW w:w="5953" w:type="dxa"/>
          </w:tcPr>
          <w:p w14:paraId="75317F52">
            <w:pPr>
              <w:spacing w:after="0" w:line="240" w:lineRule="auto"/>
              <w:rPr>
                <w:sz w:val="28"/>
                <w:szCs w:val="24"/>
              </w:rPr>
            </w:pPr>
            <w:r>
              <w:rPr>
                <w:szCs w:val="24"/>
              </w:rPr>
              <w:t>Literature Survey</w:t>
            </w:r>
          </w:p>
        </w:tc>
        <w:tc>
          <w:tcPr>
            <w:tcW w:w="1989" w:type="dxa"/>
          </w:tcPr>
          <w:p w14:paraId="06EE54A5">
            <w:pPr>
              <w:spacing w:after="0" w:line="240" w:lineRule="auto"/>
              <w:jc w:val="center"/>
              <w:rPr>
                <w:sz w:val="28"/>
                <w:szCs w:val="24"/>
              </w:rPr>
            </w:pPr>
            <w:r>
              <w:rPr>
                <w:szCs w:val="24"/>
              </w:rPr>
              <w:t>5</w:t>
            </w:r>
          </w:p>
        </w:tc>
      </w:tr>
      <w:tr w14:paraId="185B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5A2F795">
            <w:pPr>
              <w:spacing w:after="0" w:line="240" w:lineRule="auto"/>
              <w:rPr>
                <w:sz w:val="28"/>
                <w:szCs w:val="24"/>
              </w:rPr>
            </w:pPr>
            <w:r>
              <w:rPr>
                <w:szCs w:val="24"/>
              </w:rPr>
              <w:t>Table 2</w:t>
            </w:r>
          </w:p>
        </w:tc>
        <w:tc>
          <w:tcPr>
            <w:tcW w:w="5953" w:type="dxa"/>
          </w:tcPr>
          <w:p w14:paraId="2800CE72">
            <w:pPr>
              <w:spacing w:after="0" w:line="240" w:lineRule="auto"/>
              <w:rPr>
                <w:sz w:val="28"/>
                <w:szCs w:val="24"/>
              </w:rPr>
            </w:pPr>
            <w:r>
              <w:rPr>
                <w:szCs w:val="24"/>
              </w:rPr>
              <w:t>Hardware Requirements</w:t>
            </w:r>
          </w:p>
        </w:tc>
        <w:tc>
          <w:tcPr>
            <w:tcW w:w="1989" w:type="dxa"/>
          </w:tcPr>
          <w:p w14:paraId="41FCBFEA">
            <w:pPr>
              <w:spacing w:after="0" w:line="240" w:lineRule="auto"/>
              <w:jc w:val="center"/>
              <w:rPr>
                <w:sz w:val="28"/>
                <w:szCs w:val="24"/>
              </w:rPr>
            </w:pPr>
            <w:r>
              <w:rPr>
                <w:szCs w:val="24"/>
              </w:rPr>
              <w:t>7</w:t>
            </w:r>
          </w:p>
        </w:tc>
      </w:tr>
      <w:tr w14:paraId="039A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253292C">
            <w:pPr>
              <w:spacing w:after="0" w:line="240" w:lineRule="auto"/>
              <w:rPr>
                <w:sz w:val="28"/>
                <w:szCs w:val="24"/>
              </w:rPr>
            </w:pPr>
            <w:r>
              <w:rPr>
                <w:szCs w:val="24"/>
              </w:rPr>
              <w:t>Table 3</w:t>
            </w:r>
          </w:p>
        </w:tc>
        <w:tc>
          <w:tcPr>
            <w:tcW w:w="5953" w:type="dxa"/>
          </w:tcPr>
          <w:p w14:paraId="4B5F25E5">
            <w:pPr>
              <w:spacing w:after="0" w:line="240" w:lineRule="auto"/>
              <w:rPr>
                <w:sz w:val="28"/>
                <w:szCs w:val="24"/>
              </w:rPr>
            </w:pPr>
            <w:r>
              <w:rPr>
                <w:szCs w:val="24"/>
              </w:rPr>
              <w:t>Software Requirements</w:t>
            </w:r>
          </w:p>
        </w:tc>
        <w:tc>
          <w:tcPr>
            <w:tcW w:w="1989" w:type="dxa"/>
          </w:tcPr>
          <w:p w14:paraId="1C3DA2C7">
            <w:pPr>
              <w:spacing w:after="0" w:line="240" w:lineRule="auto"/>
              <w:jc w:val="center"/>
              <w:rPr>
                <w:sz w:val="28"/>
                <w:szCs w:val="24"/>
              </w:rPr>
            </w:pPr>
            <w:r>
              <w:rPr>
                <w:szCs w:val="24"/>
              </w:rPr>
              <w:t>7</w:t>
            </w:r>
          </w:p>
        </w:tc>
      </w:tr>
      <w:tr w14:paraId="3D41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891A99C">
            <w:pPr>
              <w:spacing w:after="0" w:line="240" w:lineRule="auto"/>
              <w:rPr>
                <w:sz w:val="28"/>
                <w:szCs w:val="24"/>
              </w:rPr>
            </w:pPr>
            <w:r>
              <w:rPr>
                <w:szCs w:val="24"/>
              </w:rPr>
              <w:t>Table 4</w:t>
            </w:r>
          </w:p>
        </w:tc>
        <w:tc>
          <w:tcPr>
            <w:tcW w:w="5953" w:type="dxa"/>
          </w:tcPr>
          <w:p w14:paraId="6724B670">
            <w:pPr>
              <w:spacing w:after="0" w:line="240" w:lineRule="auto"/>
              <w:rPr>
                <w:sz w:val="28"/>
                <w:szCs w:val="24"/>
              </w:rPr>
            </w:pPr>
            <w:r>
              <w:rPr>
                <w:szCs w:val="24"/>
              </w:rPr>
              <w:t>User Collection Schema</w:t>
            </w:r>
          </w:p>
        </w:tc>
        <w:tc>
          <w:tcPr>
            <w:tcW w:w="1989" w:type="dxa"/>
          </w:tcPr>
          <w:p w14:paraId="0677CEB1">
            <w:pPr>
              <w:spacing w:after="0" w:line="240" w:lineRule="auto"/>
              <w:jc w:val="center"/>
              <w:rPr>
                <w:sz w:val="28"/>
                <w:szCs w:val="24"/>
              </w:rPr>
            </w:pPr>
            <w:r>
              <w:rPr>
                <w:szCs w:val="24"/>
              </w:rPr>
              <w:t>9</w:t>
            </w:r>
          </w:p>
        </w:tc>
      </w:tr>
      <w:tr w14:paraId="61DD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4B38F36">
            <w:pPr>
              <w:spacing w:after="0" w:line="240" w:lineRule="auto"/>
              <w:rPr>
                <w:sz w:val="28"/>
                <w:szCs w:val="24"/>
              </w:rPr>
            </w:pPr>
            <w:r>
              <w:rPr>
                <w:szCs w:val="24"/>
              </w:rPr>
              <w:t>Table 5</w:t>
            </w:r>
          </w:p>
        </w:tc>
        <w:tc>
          <w:tcPr>
            <w:tcW w:w="5953" w:type="dxa"/>
          </w:tcPr>
          <w:p w14:paraId="7789AC8F">
            <w:pPr>
              <w:spacing w:after="0" w:line="240" w:lineRule="auto"/>
              <w:rPr>
                <w:sz w:val="28"/>
                <w:szCs w:val="24"/>
              </w:rPr>
            </w:pPr>
            <w:r>
              <w:rPr>
                <w:szCs w:val="24"/>
              </w:rPr>
              <w:t>Book Collection Schema</w:t>
            </w:r>
          </w:p>
        </w:tc>
        <w:tc>
          <w:tcPr>
            <w:tcW w:w="1989" w:type="dxa"/>
          </w:tcPr>
          <w:p w14:paraId="77ADCEA6">
            <w:pPr>
              <w:spacing w:after="0" w:line="240" w:lineRule="auto"/>
              <w:jc w:val="center"/>
              <w:rPr>
                <w:sz w:val="28"/>
                <w:szCs w:val="24"/>
              </w:rPr>
            </w:pPr>
            <w:r>
              <w:rPr>
                <w:szCs w:val="24"/>
              </w:rPr>
              <w:t>9</w:t>
            </w:r>
          </w:p>
        </w:tc>
      </w:tr>
      <w:tr w14:paraId="2786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26762B3">
            <w:pPr>
              <w:spacing w:after="0" w:line="240" w:lineRule="auto"/>
              <w:rPr>
                <w:sz w:val="28"/>
                <w:szCs w:val="24"/>
              </w:rPr>
            </w:pPr>
            <w:r>
              <w:rPr>
                <w:szCs w:val="24"/>
              </w:rPr>
              <w:t>Table 6</w:t>
            </w:r>
          </w:p>
        </w:tc>
        <w:tc>
          <w:tcPr>
            <w:tcW w:w="5953" w:type="dxa"/>
          </w:tcPr>
          <w:p w14:paraId="23422BD2">
            <w:pPr>
              <w:spacing w:after="0" w:line="240" w:lineRule="auto"/>
              <w:rPr>
                <w:sz w:val="28"/>
                <w:szCs w:val="24"/>
              </w:rPr>
            </w:pPr>
            <w:r>
              <w:rPr>
                <w:szCs w:val="24"/>
              </w:rPr>
              <w:t>Hours Estimation</w:t>
            </w:r>
          </w:p>
        </w:tc>
        <w:tc>
          <w:tcPr>
            <w:tcW w:w="1989" w:type="dxa"/>
          </w:tcPr>
          <w:p w14:paraId="3C97D302">
            <w:pPr>
              <w:spacing w:after="0" w:line="240" w:lineRule="auto"/>
              <w:jc w:val="center"/>
              <w:rPr>
                <w:sz w:val="28"/>
                <w:szCs w:val="24"/>
              </w:rPr>
            </w:pPr>
            <w:r>
              <w:rPr>
                <w:szCs w:val="24"/>
              </w:rPr>
              <w:t>10</w:t>
            </w:r>
          </w:p>
        </w:tc>
      </w:tr>
      <w:tr w14:paraId="1FF9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7832F4BC">
            <w:pPr>
              <w:spacing w:after="0" w:line="240" w:lineRule="auto"/>
              <w:rPr>
                <w:sz w:val="28"/>
                <w:szCs w:val="24"/>
              </w:rPr>
            </w:pPr>
            <w:r>
              <w:rPr>
                <w:szCs w:val="24"/>
              </w:rPr>
              <w:t>Table 7</w:t>
            </w:r>
          </w:p>
        </w:tc>
        <w:tc>
          <w:tcPr>
            <w:tcW w:w="5953" w:type="dxa"/>
          </w:tcPr>
          <w:p w14:paraId="55E3C7BB">
            <w:pPr>
              <w:spacing w:after="0" w:line="240" w:lineRule="auto"/>
              <w:rPr>
                <w:sz w:val="28"/>
                <w:szCs w:val="24"/>
              </w:rPr>
            </w:pPr>
            <w:r>
              <w:rPr>
                <w:szCs w:val="24"/>
              </w:rPr>
              <w:t>Comparative Study</w:t>
            </w:r>
          </w:p>
        </w:tc>
        <w:tc>
          <w:tcPr>
            <w:tcW w:w="1989" w:type="dxa"/>
          </w:tcPr>
          <w:p w14:paraId="1E723F75">
            <w:pPr>
              <w:spacing w:after="0" w:line="240" w:lineRule="auto"/>
              <w:jc w:val="center"/>
              <w:rPr>
                <w:sz w:val="28"/>
                <w:szCs w:val="24"/>
              </w:rPr>
            </w:pPr>
            <w:r>
              <w:rPr>
                <w:szCs w:val="24"/>
              </w:rPr>
              <w:t>17</w:t>
            </w:r>
          </w:p>
        </w:tc>
      </w:tr>
      <w:tr w14:paraId="4B4B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32B07A29">
            <w:pPr>
              <w:spacing w:after="0" w:line="240" w:lineRule="auto"/>
              <w:rPr>
                <w:sz w:val="28"/>
                <w:szCs w:val="24"/>
              </w:rPr>
            </w:pPr>
            <w:r>
              <w:rPr>
                <w:szCs w:val="24"/>
              </w:rPr>
              <w:t>Table 8</w:t>
            </w:r>
          </w:p>
        </w:tc>
        <w:tc>
          <w:tcPr>
            <w:tcW w:w="5953" w:type="dxa"/>
          </w:tcPr>
          <w:p w14:paraId="374B396F">
            <w:pPr>
              <w:spacing w:after="0" w:line="240" w:lineRule="auto"/>
              <w:rPr>
                <w:sz w:val="28"/>
                <w:szCs w:val="24"/>
              </w:rPr>
            </w:pPr>
            <w:r>
              <w:rPr>
                <w:szCs w:val="24"/>
              </w:rPr>
              <w:t>Test Cases</w:t>
            </w:r>
          </w:p>
        </w:tc>
        <w:tc>
          <w:tcPr>
            <w:tcW w:w="1989" w:type="dxa"/>
          </w:tcPr>
          <w:p w14:paraId="5BE71630">
            <w:pPr>
              <w:spacing w:after="0" w:line="240" w:lineRule="auto"/>
              <w:jc w:val="center"/>
              <w:rPr>
                <w:sz w:val="28"/>
                <w:szCs w:val="24"/>
              </w:rPr>
            </w:pPr>
            <w:r>
              <w:rPr>
                <w:szCs w:val="24"/>
              </w:rPr>
              <w:t>27</w:t>
            </w:r>
          </w:p>
        </w:tc>
      </w:tr>
    </w:tbl>
    <w:p w14:paraId="1AF74037">
      <w:pPr>
        <w:rPr>
          <w:sz w:val="28"/>
          <w:szCs w:val="24"/>
        </w:rPr>
      </w:pPr>
    </w:p>
    <w:p w14:paraId="1A67386D">
      <w:bookmarkStart w:id="0" w:name="_GoBack"/>
      <w:r>
        <w:br w:type="page"/>
      </w:r>
    </w:p>
    <w:bookmarkEnd w:id="0"/>
    <w:p w14:paraId="04EC7B27">
      <w:r>
        <w:rPr>
          <w:b/>
          <w:sz w:val="28"/>
        </w:rPr>
        <w:t>Chapter 1: Introduction</w:t>
      </w:r>
    </w:p>
    <w:p w14:paraId="7F3D3A91">
      <w:pPr>
        <w:jc w:val="both"/>
      </w:pPr>
      <w:r>
        <w:t>This project is a full-stack web application developed as part of the Full Stack Development Laboratory (FSDL), designed to facilitate the buying and selling of second-hand textbooks among college students. Built with a Node.js and Express backend using MongoDB for data storage, and a React frontend for an intuitive user interface, the platform allows students to list textbooks they no longer need and discover affordable books from fellow students.</w:t>
      </w:r>
    </w:p>
    <w:p w14:paraId="6AFCBDBE"/>
    <w:p w14:paraId="7D07FF9B">
      <w:r>
        <w:rPr>
          <w:b/>
        </w:rPr>
        <w:t>a) Problem Statement</w:t>
      </w:r>
    </w:p>
    <w:p w14:paraId="36E5D891">
      <w:pPr>
        <w:jc w:val="both"/>
      </w:pPr>
      <w:r>
        <w:t>College students spend a significant amount of money on textbooks every semester. Once the semester ends, these books often gather dust on shelves or are discarded, despite being in good condition. On the other hand, incoming students face the same expense purchasing new textbooks when used copies could serve them equally well at a fraction of the cost.</w:t>
      </w:r>
    </w:p>
    <w:p w14:paraId="2AB204E0">
      <w:pPr>
        <w:jc w:val="both"/>
      </w:pPr>
      <w:r>
        <w:t>Currently, there is no centralized platform within college campuses that connects sellers (outgoing students) with buyers (incoming students) for textbook exchange. Students rely on informal channels such as WhatsApp groups, word of mouth, or notice boards, which are inefficient, unorganized, and difficult to search through. This leads to books going unsold, money being wasted, and a lack of sustainability in textbook usage.</w:t>
      </w:r>
    </w:p>
    <w:p w14:paraId="0A71C2D2">
      <w:pPr>
        <w:jc w:val="both"/>
      </w:pPr>
      <w:r>
        <w:t>There is a need for a dedicated, searchable, and user-friendly platform that streamlines the process of listing, discovering, and purchasing second-hand textbooks within a college community.</w:t>
      </w:r>
    </w:p>
    <w:p w14:paraId="494BA3AB"/>
    <w:p w14:paraId="75D2A57E">
      <w:r>
        <w:rPr>
          <w:b/>
        </w:rPr>
        <w:t>b) Project Idea</w:t>
      </w:r>
    </w:p>
    <w:p w14:paraId="2D23D2D4">
      <w:pPr>
        <w:jc w:val="both"/>
      </w:pPr>
      <w:r>
        <w:t>BookBridge is a web-based marketplace where:</w:t>
      </w:r>
    </w:p>
    <w:p w14:paraId="525BD2D3">
      <w:pPr>
        <w:pStyle w:val="23"/>
      </w:pPr>
      <w:r>
        <w:t>Students can register and create accounts to access the platform.</w:t>
      </w:r>
    </w:p>
    <w:p w14:paraId="27B3D141">
      <w:pPr>
        <w:pStyle w:val="23"/>
      </w:pPr>
      <w:r>
        <w:t>Sellers can list their used textbooks with details like title, author, price, condition, subject, and book cover image.</w:t>
      </w:r>
    </w:p>
    <w:p w14:paraId="386F73F8">
      <w:pPr>
        <w:pStyle w:val="23"/>
      </w:pPr>
      <w:r>
        <w:t>Buyers can browse, search by title/author, and filter books by subject and condition.</w:t>
      </w:r>
    </w:p>
    <w:p w14:paraId="26C0C444">
      <w:pPr>
        <w:pStyle w:val="23"/>
      </w:pPr>
      <w:r>
        <w:t>Book detail pages show full information including seller contact (visible only to logged-in users).</w:t>
      </w:r>
    </w:p>
    <w:p w14:paraId="4C363001">
      <w:pPr>
        <w:pStyle w:val="23"/>
      </w:pPr>
      <w:r>
        <w:t>Sellers can manage their listings — edit details, mark books as sold, or delete listings.</w:t>
      </w:r>
    </w:p>
    <w:p w14:paraId="55DC8542">
      <w:pPr>
        <w:pStyle w:val="23"/>
      </w:pPr>
      <w:r>
        <w:t>The platform filters out sold books from the browse page to keep listings relevant.</w:t>
      </w:r>
    </w:p>
    <w:p w14:paraId="07F1083A"/>
    <w:p w14:paraId="44D544FA">
      <w:r>
        <w:rPr>
          <w:b/>
        </w:rPr>
        <w:t>c) Motivation</w:t>
      </w:r>
    </w:p>
    <w:p w14:paraId="44C41598">
      <w:pPr>
        <w:jc w:val="both"/>
      </w:pPr>
      <w:r>
        <w:t>The motivation behind BookBridge comes from observing the financial burden students face when purchasing new textbooks every semester, and the environmental waste generated when used books are discarded. Many students sell their textbooks through informal and unorganized channels, missing potential buyers. Similarly, students looking for affordable books struggle to find them.</w:t>
      </w:r>
    </w:p>
    <w:p w14:paraId="317D3BD7">
      <w:pPr>
        <w:jc w:val="both"/>
      </w:pPr>
      <w:r>
        <w:t>By building a centralized platform specifically designed for college communities, BookBridge aims to reduce textbook costs, promote reuse and sustainability, and provide a practical learning project that covers full-stack web development using the MERN stack.</w:t>
      </w:r>
    </w:p>
    <w:p w14:paraId="2C6D75DB"/>
    <w:p w14:paraId="7E4F28B9">
      <w:r>
        <w:rPr>
          <w:b/>
        </w:rPr>
        <w:t>d) Scope</w:t>
      </w:r>
    </w:p>
    <w:p w14:paraId="3DDA3D10">
      <w:pPr>
        <w:jc w:val="both"/>
      </w:pPr>
      <w:r>
        <w:t>The scope of this project includes:</w:t>
      </w:r>
    </w:p>
    <w:p w14:paraId="78657264">
      <w:pPr>
        <w:pStyle w:val="23"/>
      </w:pPr>
      <w:r>
        <w:t>User authentication and authorization using JWT and bcryptjs.</w:t>
      </w:r>
    </w:p>
    <w:p w14:paraId="66E24F87">
      <w:pPr>
        <w:pStyle w:val="23"/>
      </w:pPr>
      <w:r>
        <w:t>Book listing management with full CRUD operations (Create, Read, Update, Delete).</w:t>
      </w:r>
    </w:p>
    <w:p w14:paraId="1311C8C9">
      <w:pPr>
        <w:pStyle w:val="23"/>
      </w:pPr>
      <w:r>
        <w:t>Image upload for book covers using Multer with file type (JPG/PNG) and size (2MB max) validation.</w:t>
      </w:r>
    </w:p>
    <w:p w14:paraId="2C507939">
      <w:pPr>
        <w:pStyle w:val="23"/>
      </w:pPr>
      <w:r>
        <w:t>Search functionality by title and author with regex-based matching.</w:t>
      </w:r>
    </w:p>
    <w:p w14:paraId="26474E02">
      <w:pPr>
        <w:pStyle w:val="23"/>
      </w:pPr>
      <w:r>
        <w:t>Filter mechanism by subject (Engineering, Science, Commerce, Arts) and condition (Like New, Good, Fair).</w:t>
      </w:r>
    </w:p>
    <w:p w14:paraId="18887573">
      <w:pPr>
        <w:pStyle w:val="23"/>
      </w:pPr>
      <w:r>
        <w:t>Server-side pagination with 12 books per page.</w:t>
      </w:r>
    </w:p>
    <w:p w14:paraId="460E84A2">
      <w:pPr>
        <w:pStyle w:val="23"/>
      </w:pPr>
      <w:r>
        <w:t>Ownership-based access control — only the seller can edit, delete, or mark their listing as sold.</w:t>
      </w:r>
    </w:p>
    <w:p w14:paraId="36031C1C">
      <w:pPr>
        <w:pStyle w:val="23"/>
      </w:pPr>
      <w:r>
        <w:t>Seller contact information privacy — contact details visible only to authenticated users.</w:t>
      </w:r>
    </w:p>
    <w:p w14:paraId="305A2F2C">
      <w:pPr>
        <w:pStyle w:val="23"/>
      </w:pPr>
      <w:r>
        <w:t>Responsive dark-themed frontend with modern UI design patterns.</w:t>
      </w:r>
    </w:p>
    <w:p w14:paraId="0ED06C07">
      <w:pPr>
        <w:jc w:val="both"/>
      </w:pPr>
      <w:r>
        <w:t>Out of scope for this version: payment integration, real-time chat between buyer and seller, mobile app deployment, and admin panel.</w:t>
      </w:r>
    </w:p>
    <w:p w14:paraId="6CCCEF21">
      <w:r>
        <w:br w:type="page"/>
      </w:r>
    </w:p>
    <w:p w14:paraId="0CFEB3BC">
      <w:r>
        <w:rPr>
          <w:b/>
        </w:rPr>
        <w:t>e) Literature Survey / Requirement Analysis</w:t>
      </w:r>
    </w:p>
    <w:p w14:paraId="57F0EC90">
      <w:pPr>
        <w:jc w:val="both"/>
      </w:pPr>
      <w:r>
        <w:t>A review of existing platforms and research helped define the requirements:</w:t>
      </w:r>
    </w:p>
    <w:p w14:paraId="50B03218">
      <w:pPr>
        <w:jc w:val="center"/>
      </w:pPr>
      <w:r>
        <w:t>Table 1: Literature Survey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015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27E9E22">
            <w:pPr>
              <w:spacing w:after="0" w:line="240" w:lineRule="auto"/>
            </w:pPr>
            <w:r>
              <w:rPr>
                <w:b/>
                <w:sz w:val="22"/>
              </w:rPr>
              <w:t>Platform / Paper</w:t>
            </w:r>
          </w:p>
        </w:tc>
        <w:tc>
          <w:tcPr>
            <w:tcW w:w="3120" w:type="dxa"/>
          </w:tcPr>
          <w:p w14:paraId="1E8548E8">
            <w:pPr>
              <w:spacing w:after="0" w:line="240" w:lineRule="auto"/>
            </w:pPr>
            <w:r>
              <w:rPr>
                <w:b/>
                <w:sz w:val="22"/>
              </w:rPr>
              <w:t>Relevance</w:t>
            </w:r>
          </w:p>
        </w:tc>
        <w:tc>
          <w:tcPr>
            <w:tcW w:w="3120" w:type="dxa"/>
          </w:tcPr>
          <w:p w14:paraId="7A4ABBDA">
            <w:pPr>
              <w:spacing w:after="0" w:line="240" w:lineRule="auto"/>
            </w:pPr>
            <w:r>
              <w:rPr>
                <w:b/>
                <w:sz w:val="22"/>
              </w:rPr>
              <w:t>Gap Identified</w:t>
            </w:r>
          </w:p>
        </w:tc>
      </w:tr>
      <w:tr w14:paraId="4AB8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415344">
            <w:pPr>
              <w:spacing w:after="0" w:line="240" w:lineRule="auto"/>
            </w:pPr>
            <w:r>
              <w:rPr>
                <w:sz w:val="22"/>
              </w:rPr>
              <w:t>OLX / Quikr</w:t>
            </w:r>
          </w:p>
        </w:tc>
        <w:tc>
          <w:tcPr>
            <w:tcW w:w="3120" w:type="dxa"/>
          </w:tcPr>
          <w:p w14:paraId="2024464D">
            <w:pPr>
              <w:spacing w:after="0" w:line="240" w:lineRule="auto"/>
            </w:pPr>
            <w:r>
              <w:rPr>
                <w:sz w:val="22"/>
              </w:rPr>
              <w:t>General second-hand marketplace for all categories</w:t>
            </w:r>
          </w:p>
        </w:tc>
        <w:tc>
          <w:tcPr>
            <w:tcW w:w="3120" w:type="dxa"/>
          </w:tcPr>
          <w:p w14:paraId="2AA9AF59">
            <w:pPr>
              <w:spacing w:after="0" w:line="240" w:lineRule="auto"/>
            </w:pPr>
            <w:r>
              <w:rPr>
                <w:sz w:val="22"/>
              </w:rPr>
              <w:t>Not specific to college textbooks; no subject/condition filtering; no campus-level trust</w:t>
            </w:r>
          </w:p>
        </w:tc>
      </w:tr>
      <w:tr w14:paraId="6647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BA937C">
            <w:pPr>
              <w:spacing w:after="0" w:line="240" w:lineRule="auto"/>
            </w:pPr>
            <w:r>
              <w:rPr>
                <w:sz w:val="22"/>
              </w:rPr>
              <w:t>College WhatsApp Groups</w:t>
            </w:r>
          </w:p>
        </w:tc>
        <w:tc>
          <w:tcPr>
            <w:tcW w:w="3120" w:type="dxa"/>
          </w:tcPr>
          <w:p w14:paraId="18B8B765">
            <w:pPr>
              <w:spacing w:after="0" w:line="240" w:lineRule="auto"/>
            </w:pPr>
            <w:r>
              <w:rPr>
                <w:sz w:val="22"/>
              </w:rPr>
              <w:t>Informal channel for book selling among students</w:t>
            </w:r>
          </w:p>
        </w:tc>
        <w:tc>
          <w:tcPr>
            <w:tcW w:w="3120" w:type="dxa"/>
          </w:tcPr>
          <w:p w14:paraId="01604BC7">
            <w:pPr>
              <w:spacing w:after="0" w:line="240" w:lineRule="auto"/>
            </w:pPr>
            <w:r>
              <w:rPr>
                <w:sz w:val="22"/>
              </w:rPr>
              <w:t>No search, no organization, messages get buried; no image support</w:t>
            </w:r>
          </w:p>
        </w:tc>
      </w:tr>
      <w:tr w14:paraId="00AF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8A83E82">
            <w:pPr>
              <w:spacing w:after="0" w:line="240" w:lineRule="auto"/>
            </w:pPr>
            <w:r>
              <w:rPr>
                <w:sz w:val="22"/>
              </w:rPr>
              <w:t>Amazon Used Books</w:t>
            </w:r>
          </w:p>
        </w:tc>
        <w:tc>
          <w:tcPr>
            <w:tcW w:w="3120" w:type="dxa"/>
          </w:tcPr>
          <w:p w14:paraId="1972E64F">
            <w:pPr>
              <w:spacing w:after="0" w:line="240" w:lineRule="auto"/>
            </w:pPr>
            <w:r>
              <w:rPr>
                <w:sz w:val="22"/>
              </w:rPr>
              <w:t>Large marketplace with used textbook listings</w:t>
            </w:r>
          </w:p>
        </w:tc>
        <w:tc>
          <w:tcPr>
            <w:tcW w:w="3120" w:type="dxa"/>
          </w:tcPr>
          <w:p w14:paraId="67FA1972">
            <w:pPr>
              <w:spacing w:after="0" w:line="240" w:lineRule="auto"/>
            </w:pPr>
            <w:r>
              <w:rPr>
                <w:sz w:val="22"/>
              </w:rPr>
              <w:t>Not campus-specific; shipping costs; no direct seller contact</w:t>
            </w:r>
          </w:p>
        </w:tc>
      </w:tr>
      <w:tr w14:paraId="75BD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4AC959">
            <w:pPr>
              <w:spacing w:after="0" w:line="240" w:lineRule="auto"/>
            </w:pPr>
            <w:r>
              <w:rPr>
                <w:sz w:val="22"/>
              </w:rPr>
              <w:t>BookScouter / Chegg</w:t>
            </w:r>
          </w:p>
        </w:tc>
        <w:tc>
          <w:tcPr>
            <w:tcW w:w="3120" w:type="dxa"/>
          </w:tcPr>
          <w:p w14:paraId="021B2FEE">
            <w:pPr>
              <w:spacing w:after="0" w:line="240" w:lineRule="auto"/>
            </w:pPr>
            <w:r>
              <w:rPr>
                <w:sz w:val="22"/>
              </w:rPr>
              <w:t>Platforms for textbook buyback and rental</w:t>
            </w:r>
          </w:p>
        </w:tc>
        <w:tc>
          <w:tcPr>
            <w:tcW w:w="3120" w:type="dxa"/>
          </w:tcPr>
          <w:p w14:paraId="680A7F2C">
            <w:pPr>
              <w:spacing w:after="0" w:line="240" w:lineRule="auto"/>
            </w:pPr>
            <w:r>
              <w:rPr>
                <w:sz w:val="22"/>
              </w:rPr>
              <w:t>Focused on US market; paid services; not peer-to-peer within campus</w:t>
            </w:r>
          </w:p>
        </w:tc>
      </w:tr>
      <w:tr w14:paraId="1A0D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BB178B">
            <w:pPr>
              <w:spacing w:after="0" w:line="240" w:lineRule="auto"/>
            </w:pPr>
            <w:r>
              <w:rPr>
                <w:sz w:val="22"/>
              </w:rPr>
              <w:t>Research: "E-Commerce Platforms for Education" (IEEE)</w:t>
            </w:r>
          </w:p>
        </w:tc>
        <w:tc>
          <w:tcPr>
            <w:tcW w:w="3120" w:type="dxa"/>
          </w:tcPr>
          <w:p w14:paraId="5282EF42">
            <w:pPr>
              <w:spacing w:after="0" w:line="240" w:lineRule="auto"/>
            </w:pPr>
            <w:r>
              <w:rPr>
                <w:sz w:val="22"/>
              </w:rPr>
              <w:t>Discusses web-based systems for educational resource sharing</w:t>
            </w:r>
          </w:p>
        </w:tc>
        <w:tc>
          <w:tcPr>
            <w:tcW w:w="3120" w:type="dxa"/>
          </w:tcPr>
          <w:p w14:paraId="0421A6EC">
            <w:pPr>
              <w:spacing w:after="0" w:line="240" w:lineRule="auto"/>
            </w:pPr>
            <w:r>
              <w:rPr>
                <w:sz w:val="22"/>
              </w:rPr>
              <w:t>Focuses on digital resources; no physical textbook marketplace implementation</w:t>
            </w:r>
          </w:p>
        </w:tc>
      </w:tr>
    </w:tbl>
    <w:p w14:paraId="23118009">
      <w:pPr>
        <w:jc w:val="center"/>
        <w:rPr>
          <w:lang w:val="en-IN"/>
        </w:rPr>
      </w:pPr>
    </w:p>
    <w:p w14:paraId="7795BD8B">
      <w:pPr>
        <w:jc w:val="center"/>
        <w:rPr>
          <w:lang w:val="en-IN"/>
        </w:rPr>
      </w:pPr>
      <w:r>
        <w:rPr>
          <w:lang w:val="en-IN"/>
        </w:rPr>
        <w:drawing>
          <wp:inline distT="0" distB="0" distL="0" distR="0">
            <wp:extent cx="2952750" cy="3787140"/>
            <wp:effectExtent l="0" t="0" r="0" b="3810"/>
            <wp:docPr id="1700284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417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57018" cy="3792645"/>
                    </a:xfrm>
                    <a:prstGeom prst="rect">
                      <a:avLst/>
                    </a:prstGeom>
                    <a:noFill/>
                    <a:ln>
                      <a:noFill/>
                    </a:ln>
                  </pic:spPr>
                </pic:pic>
              </a:graphicData>
            </a:graphic>
          </wp:inline>
        </w:drawing>
      </w:r>
    </w:p>
    <w:p w14:paraId="1950A115">
      <w:pPr>
        <w:jc w:val="center"/>
        <w:rPr>
          <w:b/>
          <w:bCs/>
          <w:lang w:val="en-IN"/>
        </w:rPr>
      </w:pPr>
      <w:r>
        <w:rPr>
          <w:b/>
          <w:bCs/>
          <w:lang w:val="en-IN"/>
        </w:rPr>
        <w:t>Figure 1.  Project Use Case Diagram</w:t>
      </w:r>
    </w:p>
    <w:p w14:paraId="4275CE87"/>
    <w:p w14:paraId="192BC380"/>
    <w:p w14:paraId="3EF7CE2E">
      <w:r>
        <w:rPr>
          <w:b/>
        </w:rPr>
        <w:t>Functional Requirements:</w:t>
      </w:r>
    </w:p>
    <w:p w14:paraId="43AD9BE5">
      <w:pPr>
        <w:pStyle w:val="23"/>
        <w:jc w:val="both"/>
      </w:pPr>
      <w:r>
        <w:t>Users shall be able to register, login, and maintain authenticated sessions using JWT.</w:t>
      </w:r>
    </w:p>
    <w:p w14:paraId="76426A38">
      <w:pPr>
        <w:pStyle w:val="23"/>
        <w:jc w:val="both"/>
      </w:pPr>
      <w:r>
        <w:t>Sellers shall be able to create book listings with title, author, price, condition, subject, year, contact, description, and cover image.</w:t>
      </w:r>
    </w:p>
    <w:p w14:paraId="6CF1D1DD">
      <w:pPr>
        <w:pStyle w:val="23"/>
        <w:jc w:val="both"/>
      </w:pPr>
      <w:r>
        <w:t>The system shall display all available books in a searchable, filterable, paginated grid.</w:t>
      </w:r>
    </w:p>
    <w:p w14:paraId="140CFE4E">
      <w:pPr>
        <w:pStyle w:val="23"/>
        <w:jc w:val="both"/>
      </w:pPr>
      <w:r>
        <w:t>Users shall be able to view detailed information about any book, including seller contact (if authenticated).</w:t>
      </w:r>
    </w:p>
    <w:p w14:paraId="5184A2EB">
      <w:pPr>
        <w:pStyle w:val="23"/>
        <w:jc w:val="both"/>
      </w:pPr>
      <w:r>
        <w:t>Sellers shall be able to edit, delete, and mark their own listings as sold.</w:t>
      </w:r>
    </w:p>
    <w:p w14:paraId="686AEE21">
      <w:pPr>
        <w:pStyle w:val="23"/>
        <w:jc w:val="both"/>
      </w:pPr>
      <w:r>
        <w:t>The system shall validate file uploads (type and size) and form inputs on both client and server.</w:t>
      </w:r>
    </w:p>
    <w:p w14:paraId="693E633E">
      <w:pPr>
        <w:pStyle w:val="23"/>
        <w:jc w:val="both"/>
      </w:pPr>
      <w:r>
        <w:t>Sold books shall be automatically filtered out from the browse page.</w:t>
      </w:r>
    </w:p>
    <w:p w14:paraId="464C34A7">
      <w:pPr>
        <w:pStyle w:val="23"/>
        <w:jc w:val="both"/>
      </w:pPr>
      <w:r>
        <w:t>Users shall be able to add books to a wishlist (frontend-only state).</w:t>
      </w:r>
    </w:p>
    <w:p w14:paraId="7881DF2C">
      <w:r>
        <w:rPr>
          <w:b/>
        </w:rPr>
        <w:t>Non-Functional Requirements:</w:t>
      </w:r>
    </w:p>
    <w:p w14:paraId="295B8F5A">
      <w:pPr>
        <w:pStyle w:val="23"/>
        <w:jc w:val="both"/>
      </w:pPr>
      <w:r>
        <w:t>The system shall use JWT tokens for authentication with secure session handling.</w:t>
      </w:r>
    </w:p>
    <w:p w14:paraId="3897269E">
      <w:pPr>
        <w:pStyle w:val="23"/>
      </w:pPr>
      <w:r>
        <w:t>Passwords shall be encrypted using bcryptjs with appropriate salt rounds (10).</w:t>
      </w:r>
    </w:p>
    <w:p w14:paraId="19B15AB6">
      <w:pPr>
        <w:pStyle w:val="23"/>
      </w:pPr>
      <w:r>
        <w:t>The application shall be responsive and accessible on both desktop and mobile devices.</w:t>
      </w:r>
    </w:p>
    <w:p w14:paraId="43F1AD64">
      <w:pPr>
        <w:pStyle w:val="23"/>
      </w:pPr>
      <w:r>
        <w:t>The system shall ensure data privacy — contact info hidden from unauthenticated users.</w:t>
      </w:r>
    </w:p>
    <w:p w14:paraId="2995B4CA">
      <w:pPr>
        <w:pStyle w:val="23"/>
      </w:pPr>
      <w:r>
        <w:t>API responses shall follow RESTful conventions with proper HTTP status codes.</w:t>
      </w:r>
    </w:p>
    <w:p w14:paraId="6F456C97">
      <w:pPr>
        <w:pStyle w:val="23"/>
      </w:pPr>
      <w:r>
        <w:t>The frontend shall handle loading states, error states, and empty states gracefully.</w:t>
      </w:r>
    </w:p>
    <w:p w14:paraId="5563DA6F">
      <w:pPr>
        <w:pStyle w:val="23"/>
      </w:pPr>
      <w:r>
        <w:t>The system shall handle concurrent users without performance degradation.</w:t>
      </w:r>
    </w:p>
    <w:p w14:paraId="72BFBEA5">
      <w:r>
        <w:br w:type="page"/>
      </w:r>
    </w:p>
    <w:p w14:paraId="4101B67A">
      <w:r>
        <w:rPr>
          <w:b/>
          <w:sz w:val="28"/>
        </w:rPr>
        <w:t>Chapter 2: Project Design</w:t>
      </w:r>
    </w:p>
    <w:p w14:paraId="79C24DF1">
      <w:r>
        <w:rPr>
          <w:b/>
        </w:rPr>
        <w:t>a) Hardware, Software and Resources</w:t>
      </w:r>
    </w:p>
    <w:p w14:paraId="2E351EC6">
      <w:pPr>
        <w:jc w:val="center"/>
      </w:pPr>
      <w:r>
        <w:t>Table 2: Hardware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246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EA4E19">
            <w:pPr>
              <w:spacing w:after="0" w:line="240" w:lineRule="auto"/>
            </w:pPr>
            <w:r>
              <w:rPr>
                <w:b/>
                <w:sz w:val="22"/>
              </w:rPr>
              <w:t>Component</w:t>
            </w:r>
          </w:p>
        </w:tc>
        <w:tc>
          <w:tcPr>
            <w:tcW w:w="3120" w:type="dxa"/>
          </w:tcPr>
          <w:p w14:paraId="25C2E974">
            <w:pPr>
              <w:spacing w:after="0" w:line="240" w:lineRule="auto"/>
            </w:pPr>
            <w:r>
              <w:rPr>
                <w:b/>
                <w:sz w:val="22"/>
              </w:rPr>
              <w:t>Minimum Requirement</w:t>
            </w:r>
          </w:p>
        </w:tc>
        <w:tc>
          <w:tcPr>
            <w:tcW w:w="3120" w:type="dxa"/>
          </w:tcPr>
          <w:p w14:paraId="4182CED9">
            <w:pPr>
              <w:spacing w:after="0" w:line="240" w:lineRule="auto"/>
            </w:pPr>
            <w:r>
              <w:rPr>
                <w:b/>
                <w:sz w:val="22"/>
              </w:rPr>
              <w:t>Recommended</w:t>
            </w:r>
          </w:p>
        </w:tc>
      </w:tr>
      <w:tr w14:paraId="55AD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9656768">
            <w:pPr>
              <w:spacing w:after="0" w:line="240" w:lineRule="auto"/>
            </w:pPr>
            <w:r>
              <w:rPr>
                <w:sz w:val="22"/>
              </w:rPr>
              <w:t>Processor</w:t>
            </w:r>
          </w:p>
        </w:tc>
        <w:tc>
          <w:tcPr>
            <w:tcW w:w="3120" w:type="dxa"/>
          </w:tcPr>
          <w:p w14:paraId="723CE76E">
            <w:pPr>
              <w:spacing w:after="0" w:line="240" w:lineRule="auto"/>
            </w:pPr>
            <w:r>
              <w:rPr>
                <w:sz w:val="22"/>
              </w:rPr>
              <w:t>Intel Core i3 or equivalent</w:t>
            </w:r>
          </w:p>
        </w:tc>
        <w:tc>
          <w:tcPr>
            <w:tcW w:w="3120" w:type="dxa"/>
          </w:tcPr>
          <w:p w14:paraId="25876152">
            <w:pPr>
              <w:spacing w:after="0" w:line="240" w:lineRule="auto"/>
            </w:pPr>
            <w:r>
              <w:rPr>
                <w:sz w:val="22"/>
              </w:rPr>
              <w:t>Intel Core i5 / Ryzen 5 or better</w:t>
            </w:r>
          </w:p>
        </w:tc>
      </w:tr>
      <w:tr w14:paraId="4B80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5332B3F">
            <w:pPr>
              <w:spacing w:after="0" w:line="240" w:lineRule="auto"/>
            </w:pPr>
            <w:r>
              <w:rPr>
                <w:sz w:val="22"/>
              </w:rPr>
              <w:t>RAM</w:t>
            </w:r>
          </w:p>
        </w:tc>
        <w:tc>
          <w:tcPr>
            <w:tcW w:w="3120" w:type="dxa"/>
          </w:tcPr>
          <w:p w14:paraId="470F097F">
            <w:pPr>
              <w:spacing w:after="0" w:line="240" w:lineRule="auto"/>
            </w:pPr>
            <w:r>
              <w:rPr>
                <w:sz w:val="22"/>
              </w:rPr>
              <w:t>4 GB</w:t>
            </w:r>
          </w:p>
        </w:tc>
        <w:tc>
          <w:tcPr>
            <w:tcW w:w="3120" w:type="dxa"/>
          </w:tcPr>
          <w:p w14:paraId="26EC1F7C">
            <w:pPr>
              <w:spacing w:after="0" w:line="240" w:lineRule="auto"/>
            </w:pPr>
            <w:r>
              <w:rPr>
                <w:sz w:val="22"/>
              </w:rPr>
              <w:t>8 GB or more</w:t>
            </w:r>
          </w:p>
        </w:tc>
      </w:tr>
      <w:tr w14:paraId="0295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0A5C19">
            <w:pPr>
              <w:spacing w:after="0" w:line="240" w:lineRule="auto"/>
            </w:pPr>
            <w:r>
              <w:rPr>
                <w:sz w:val="22"/>
              </w:rPr>
              <w:t>Storage</w:t>
            </w:r>
          </w:p>
        </w:tc>
        <w:tc>
          <w:tcPr>
            <w:tcW w:w="3120" w:type="dxa"/>
          </w:tcPr>
          <w:p w14:paraId="257BFA35">
            <w:pPr>
              <w:spacing w:after="0" w:line="240" w:lineRule="auto"/>
            </w:pPr>
            <w:r>
              <w:rPr>
                <w:sz w:val="22"/>
              </w:rPr>
              <w:t>20 GB free space</w:t>
            </w:r>
          </w:p>
        </w:tc>
        <w:tc>
          <w:tcPr>
            <w:tcW w:w="3120" w:type="dxa"/>
          </w:tcPr>
          <w:p w14:paraId="203A95E7">
            <w:pPr>
              <w:spacing w:after="0" w:line="240" w:lineRule="auto"/>
            </w:pPr>
            <w:r>
              <w:rPr>
                <w:sz w:val="22"/>
              </w:rPr>
              <w:t>50 GB SSD</w:t>
            </w:r>
          </w:p>
        </w:tc>
      </w:tr>
      <w:tr w14:paraId="7A66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4E737">
            <w:pPr>
              <w:spacing w:after="0" w:line="240" w:lineRule="auto"/>
            </w:pPr>
            <w:r>
              <w:rPr>
                <w:sz w:val="22"/>
              </w:rPr>
              <w:t>Network</w:t>
            </w:r>
          </w:p>
        </w:tc>
        <w:tc>
          <w:tcPr>
            <w:tcW w:w="3120" w:type="dxa"/>
          </w:tcPr>
          <w:p w14:paraId="2036F99C">
            <w:pPr>
              <w:spacing w:after="0" w:line="240" w:lineRule="auto"/>
            </w:pPr>
            <w:r>
              <w:rPr>
                <w:sz w:val="22"/>
              </w:rPr>
              <w:t>Basic internet connection</w:t>
            </w:r>
          </w:p>
        </w:tc>
        <w:tc>
          <w:tcPr>
            <w:tcW w:w="3120" w:type="dxa"/>
          </w:tcPr>
          <w:p w14:paraId="78128ADE">
            <w:pPr>
              <w:spacing w:after="0" w:line="240" w:lineRule="auto"/>
            </w:pPr>
            <w:r>
              <w:rPr>
                <w:sz w:val="22"/>
              </w:rPr>
              <w:t>Broadband (10 Mbps+)</w:t>
            </w:r>
          </w:p>
        </w:tc>
      </w:tr>
      <w:tr w14:paraId="73D3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50CD45">
            <w:pPr>
              <w:spacing w:after="0" w:line="240" w:lineRule="auto"/>
            </w:pPr>
            <w:r>
              <w:rPr>
                <w:sz w:val="22"/>
              </w:rPr>
              <w:t>Display</w:t>
            </w:r>
          </w:p>
        </w:tc>
        <w:tc>
          <w:tcPr>
            <w:tcW w:w="3120" w:type="dxa"/>
          </w:tcPr>
          <w:p w14:paraId="47DFADF4">
            <w:pPr>
              <w:spacing w:after="0" w:line="240" w:lineRule="auto"/>
            </w:pPr>
            <w:r>
              <w:rPr>
                <w:sz w:val="22"/>
              </w:rPr>
              <w:t>1280×720 resolution</w:t>
            </w:r>
          </w:p>
        </w:tc>
        <w:tc>
          <w:tcPr>
            <w:tcW w:w="3120" w:type="dxa"/>
          </w:tcPr>
          <w:p w14:paraId="6B2133F8">
            <w:pPr>
              <w:spacing w:after="0" w:line="240" w:lineRule="auto"/>
            </w:pPr>
            <w:r>
              <w:rPr>
                <w:sz w:val="22"/>
              </w:rPr>
              <w:t>1920×1080 (Full HD)</w:t>
            </w:r>
          </w:p>
        </w:tc>
      </w:tr>
      <w:tr w14:paraId="783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699B829">
            <w:pPr>
              <w:spacing w:after="0" w:line="240" w:lineRule="auto"/>
            </w:pPr>
            <w:r>
              <w:rPr>
                <w:sz w:val="22"/>
              </w:rPr>
              <w:t>Operating System</w:t>
            </w:r>
          </w:p>
        </w:tc>
        <w:tc>
          <w:tcPr>
            <w:tcW w:w="3120" w:type="dxa"/>
          </w:tcPr>
          <w:p w14:paraId="223AAAFA">
            <w:pPr>
              <w:spacing w:after="0" w:line="240" w:lineRule="auto"/>
            </w:pPr>
            <w:r>
              <w:rPr>
                <w:sz w:val="22"/>
              </w:rPr>
              <w:t>Windows 10 / Ubuntu 20.04 / macOS 12</w:t>
            </w:r>
          </w:p>
        </w:tc>
        <w:tc>
          <w:tcPr>
            <w:tcW w:w="3120" w:type="dxa"/>
          </w:tcPr>
          <w:p w14:paraId="3FBE077F">
            <w:pPr>
              <w:spacing w:after="0" w:line="240" w:lineRule="auto"/>
            </w:pPr>
            <w:r>
              <w:rPr>
                <w:sz w:val="22"/>
              </w:rPr>
              <w:t>Windows 11 / Ubuntu 22.04 / macOS 14</w:t>
            </w:r>
          </w:p>
        </w:tc>
      </w:tr>
    </w:tbl>
    <w:p w14:paraId="3FF356DB"/>
    <w:p w14:paraId="7557F2B0">
      <w:pPr>
        <w:jc w:val="center"/>
      </w:pPr>
      <w:r>
        <w:t>Table 3: Software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E370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062FB1">
            <w:pPr>
              <w:spacing w:after="0" w:line="240" w:lineRule="auto"/>
            </w:pPr>
            <w:r>
              <w:rPr>
                <w:b/>
                <w:sz w:val="22"/>
              </w:rPr>
              <w:t>Software / Tool</w:t>
            </w:r>
          </w:p>
        </w:tc>
        <w:tc>
          <w:tcPr>
            <w:tcW w:w="3120" w:type="dxa"/>
          </w:tcPr>
          <w:p w14:paraId="6A60668D">
            <w:pPr>
              <w:spacing w:after="0" w:line="240" w:lineRule="auto"/>
            </w:pPr>
            <w:r>
              <w:rPr>
                <w:b/>
                <w:sz w:val="22"/>
              </w:rPr>
              <w:t>Version Used</w:t>
            </w:r>
          </w:p>
        </w:tc>
        <w:tc>
          <w:tcPr>
            <w:tcW w:w="3120" w:type="dxa"/>
          </w:tcPr>
          <w:p w14:paraId="0F4B137B">
            <w:pPr>
              <w:spacing w:after="0" w:line="240" w:lineRule="auto"/>
            </w:pPr>
            <w:r>
              <w:rPr>
                <w:b/>
                <w:sz w:val="22"/>
              </w:rPr>
              <w:t>Purpose</w:t>
            </w:r>
          </w:p>
        </w:tc>
      </w:tr>
      <w:tr w14:paraId="28E1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9AF93D">
            <w:pPr>
              <w:spacing w:after="0" w:line="240" w:lineRule="auto"/>
            </w:pPr>
            <w:r>
              <w:rPr>
                <w:sz w:val="22"/>
              </w:rPr>
              <w:t>Node.js</w:t>
            </w:r>
          </w:p>
        </w:tc>
        <w:tc>
          <w:tcPr>
            <w:tcW w:w="3120" w:type="dxa"/>
          </w:tcPr>
          <w:p w14:paraId="44587519">
            <w:pPr>
              <w:spacing w:after="0" w:line="240" w:lineRule="auto"/>
            </w:pPr>
            <w:r>
              <w:rPr>
                <w:sz w:val="22"/>
              </w:rPr>
              <w:t>v18.x LTS</w:t>
            </w:r>
          </w:p>
        </w:tc>
        <w:tc>
          <w:tcPr>
            <w:tcW w:w="3120" w:type="dxa"/>
          </w:tcPr>
          <w:p w14:paraId="1091150E">
            <w:pPr>
              <w:spacing w:after="0" w:line="240" w:lineRule="auto"/>
            </w:pPr>
            <w:r>
              <w:rPr>
                <w:sz w:val="22"/>
              </w:rPr>
              <w:t>Backend JavaScript runtime</w:t>
            </w:r>
          </w:p>
        </w:tc>
      </w:tr>
      <w:tr w14:paraId="6B2E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B184046">
            <w:pPr>
              <w:spacing w:after="0" w:line="240" w:lineRule="auto"/>
            </w:pPr>
            <w:r>
              <w:rPr>
                <w:sz w:val="22"/>
              </w:rPr>
              <w:t>Express.js</w:t>
            </w:r>
          </w:p>
        </w:tc>
        <w:tc>
          <w:tcPr>
            <w:tcW w:w="3120" w:type="dxa"/>
          </w:tcPr>
          <w:p w14:paraId="1C66C008">
            <w:pPr>
              <w:spacing w:after="0" w:line="240" w:lineRule="auto"/>
            </w:pPr>
            <w:r>
              <w:rPr>
                <w:sz w:val="22"/>
              </w:rPr>
              <w:t>v4.18.x</w:t>
            </w:r>
          </w:p>
        </w:tc>
        <w:tc>
          <w:tcPr>
            <w:tcW w:w="3120" w:type="dxa"/>
          </w:tcPr>
          <w:p w14:paraId="2CE1BD76">
            <w:pPr>
              <w:spacing w:after="0" w:line="240" w:lineRule="auto"/>
            </w:pPr>
            <w:r>
              <w:rPr>
                <w:sz w:val="22"/>
              </w:rPr>
              <w:t>Web framework for REST API</w:t>
            </w:r>
          </w:p>
        </w:tc>
      </w:tr>
      <w:tr w14:paraId="225D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4ABF024">
            <w:pPr>
              <w:spacing w:after="0" w:line="240" w:lineRule="auto"/>
            </w:pPr>
            <w:r>
              <w:rPr>
                <w:sz w:val="22"/>
              </w:rPr>
              <w:t>MongoDB</w:t>
            </w:r>
          </w:p>
        </w:tc>
        <w:tc>
          <w:tcPr>
            <w:tcW w:w="3120" w:type="dxa"/>
          </w:tcPr>
          <w:p w14:paraId="33288A0B">
            <w:pPr>
              <w:spacing w:after="0" w:line="240" w:lineRule="auto"/>
            </w:pPr>
            <w:r>
              <w:rPr>
                <w:sz w:val="22"/>
              </w:rPr>
              <w:t>v6.x / Atlas</w:t>
            </w:r>
          </w:p>
        </w:tc>
        <w:tc>
          <w:tcPr>
            <w:tcW w:w="3120" w:type="dxa"/>
          </w:tcPr>
          <w:p w14:paraId="3544903A">
            <w:pPr>
              <w:spacing w:after="0" w:line="240" w:lineRule="auto"/>
            </w:pPr>
            <w:r>
              <w:rPr>
                <w:sz w:val="22"/>
              </w:rPr>
              <w:t>NoSQL database for data persistence</w:t>
            </w:r>
          </w:p>
        </w:tc>
      </w:tr>
      <w:tr w14:paraId="7453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396798">
            <w:pPr>
              <w:spacing w:after="0" w:line="240" w:lineRule="auto"/>
            </w:pPr>
            <w:r>
              <w:rPr>
                <w:sz w:val="22"/>
              </w:rPr>
              <w:t>Mongoose</w:t>
            </w:r>
          </w:p>
        </w:tc>
        <w:tc>
          <w:tcPr>
            <w:tcW w:w="3120" w:type="dxa"/>
          </w:tcPr>
          <w:p w14:paraId="6347F521">
            <w:pPr>
              <w:spacing w:after="0" w:line="240" w:lineRule="auto"/>
            </w:pPr>
            <w:r>
              <w:rPr>
                <w:sz w:val="22"/>
              </w:rPr>
              <w:t>v8.0.x</w:t>
            </w:r>
          </w:p>
        </w:tc>
        <w:tc>
          <w:tcPr>
            <w:tcW w:w="3120" w:type="dxa"/>
          </w:tcPr>
          <w:p w14:paraId="5A93D4B2">
            <w:pPr>
              <w:spacing w:after="0" w:line="240" w:lineRule="auto"/>
            </w:pPr>
            <w:r>
              <w:rPr>
                <w:sz w:val="22"/>
              </w:rPr>
              <w:t>Object Data Modelling (ODM) for MongoDB</w:t>
            </w:r>
          </w:p>
        </w:tc>
      </w:tr>
      <w:tr w14:paraId="5D32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2651D9">
            <w:pPr>
              <w:spacing w:after="0" w:line="240" w:lineRule="auto"/>
            </w:pPr>
            <w:r>
              <w:rPr>
                <w:sz w:val="22"/>
              </w:rPr>
              <w:t>React.js</w:t>
            </w:r>
          </w:p>
        </w:tc>
        <w:tc>
          <w:tcPr>
            <w:tcW w:w="3120" w:type="dxa"/>
          </w:tcPr>
          <w:p w14:paraId="301EC12F">
            <w:pPr>
              <w:spacing w:after="0" w:line="240" w:lineRule="auto"/>
            </w:pPr>
            <w:r>
              <w:rPr>
                <w:sz w:val="22"/>
              </w:rPr>
              <w:t>v19.1.x</w:t>
            </w:r>
          </w:p>
        </w:tc>
        <w:tc>
          <w:tcPr>
            <w:tcW w:w="3120" w:type="dxa"/>
          </w:tcPr>
          <w:p w14:paraId="26E5E944">
            <w:pPr>
              <w:spacing w:after="0" w:line="240" w:lineRule="auto"/>
            </w:pPr>
            <w:r>
              <w:rPr>
                <w:sz w:val="22"/>
              </w:rPr>
              <w:t>Frontend UI library</w:t>
            </w:r>
          </w:p>
        </w:tc>
      </w:tr>
      <w:tr w14:paraId="7556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EDB992">
            <w:pPr>
              <w:spacing w:after="0" w:line="240" w:lineRule="auto"/>
            </w:pPr>
            <w:r>
              <w:rPr>
                <w:sz w:val="22"/>
              </w:rPr>
              <w:t>React Router DOM</w:t>
            </w:r>
          </w:p>
        </w:tc>
        <w:tc>
          <w:tcPr>
            <w:tcW w:w="3120" w:type="dxa"/>
          </w:tcPr>
          <w:p w14:paraId="18F50277">
            <w:pPr>
              <w:spacing w:after="0" w:line="240" w:lineRule="auto"/>
            </w:pPr>
            <w:r>
              <w:rPr>
                <w:sz w:val="22"/>
              </w:rPr>
              <w:t>v7.x</w:t>
            </w:r>
          </w:p>
        </w:tc>
        <w:tc>
          <w:tcPr>
            <w:tcW w:w="3120" w:type="dxa"/>
          </w:tcPr>
          <w:p w14:paraId="0A6C3C6A">
            <w:pPr>
              <w:spacing w:after="0" w:line="240" w:lineRule="auto"/>
            </w:pPr>
            <w:r>
              <w:rPr>
                <w:sz w:val="22"/>
              </w:rPr>
              <w:t>Client-side routing</w:t>
            </w:r>
          </w:p>
        </w:tc>
      </w:tr>
      <w:tr w14:paraId="7D51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104CF2D">
            <w:pPr>
              <w:spacing w:after="0" w:line="240" w:lineRule="auto"/>
            </w:pPr>
            <w:r>
              <w:rPr>
                <w:sz w:val="22"/>
              </w:rPr>
              <w:t>Vite</w:t>
            </w:r>
          </w:p>
        </w:tc>
        <w:tc>
          <w:tcPr>
            <w:tcW w:w="3120" w:type="dxa"/>
          </w:tcPr>
          <w:p w14:paraId="008CA02F">
            <w:pPr>
              <w:spacing w:after="0" w:line="240" w:lineRule="auto"/>
            </w:pPr>
            <w:r>
              <w:rPr>
                <w:sz w:val="22"/>
              </w:rPr>
              <w:t>v6.4.x</w:t>
            </w:r>
          </w:p>
        </w:tc>
        <w:tc>
          <w:tcPr>
            <w:tcW w:w="3120" w:type="dxa"/>
          </w:tcPr>
          <w:p w14:paraId="2DE9CC58">
            <w:pPr>
              <w:spacing w:after="0" w:line="240" w:lineRule="auto"/>
            </w:pPr>
            <w:r>
              <w:rPr>
                <w:sz w:val="22"/>
              </w:rPr>
              <w:t>Frontend build tool and dev server</w:t>
            </w:r>
          </w:p>
        </w:tc>
      </w:tr>
      <w:tr w14:paraId="6778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EEAA7">
            <w:pPr>
              <w:spacing w:after="0" w:line="240" w:lineRule="auto"/>
            </w:pPr>
            <w:r>
              <w:rPr>
                <w:sz w:val="22"/>
              </w:rPr>
              <w:t>Axios</w:t>
            </w:r>
          </w:p>
        </w:tc>
        <w:tc>
          <w:tcPr>
            <w:tcW w:w="3120" w:type="dxa"/>
          </w:tcPr>
          <w:p w14:paraId="5C1CD744">
            <w:pPr>
              <w:spacing w:after="0" w:line="240" w:lineRule="auto"/>
            </w:pPr>
            <w:r>
              <w:rPr>
                <w:sz w:val="22"/>
              </w:rPr>
              <w:t>v1.15.x</w:t>
            </w:r>
          </w:p>
        </w:tc>
        <w:tc>
          <w:tcPr>
            <w:tcW w:w="3120" w:type="dxa"/>
          </w:tcPr>
          <w:p w14:paraId="597B3A4C">
            <w:pPr>
              <w:spacing w:after="0" w:line="240" w:lineRule="auto"/>
            </w:pPr>
            <w:r>
              <w:rPr>
                <w:sz w:val="22"/>
              </w:rPr>
              <w:t>HTTP client for API calls from React</w:t>
            </w:r>
          </w:p>
        </w:tc>
      </w:tr>
      <w:tr w14:paraId="4A10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2239BA">
            <w:pPr>
              <w:spacing w:after="0" w:line="240" w:lineRule="auto"/>
            </w:pPr>
            <w:r>
              <w:rPr>
                <w:sz w:val="22"/>
              </w:rPr>
              <w:t>Multer</w:t>
            </w:r>
          </w:p>
        </w:tc>
        <w:tc>
          <w:tcPr>
            <w:tcW w:w="3120" w:type="dxa"/>
          </w:tcPr>
          <w:p w14:paraId="520D577B">
            <w:pPr>
              <w:spacing w:after="0" w:line="240" w:lineRule="auto"/>
            </w:pPr>
            <w:r>
              <w:rPr>
                <w:sz w:val="22"/>
              </w:rPr>
              <w:t>v1.4.x</w:t>
            </w:r>
          </w:p>
        </w:tc>
        <w:tc>
          <w:tcPr>
            <w:tcW w:w="3120" w:type="dxa"/>
          </w:tcPr>
          <w:p w14:paraId="64E1EB63">
            <w:pPr>
              <w:spacing w:after="0" w:line="240" w:lineRule="auto"/>
            </w:pPr>
            <w:r>
              <w:rPr>
                <w:sz w:val="22"/>
              </w:rPr>
              <w:t>File upload middleware for Express</w:t>
            </w:r>
          </w:p>
        </w:tc>
      </w:tr>
      <w:tr w14:paraId="0297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058D9A">
            <w:pPr>
              <w:spacing w:after="0" w:line="240" w:lineRule="auto"/>
            </w:pPr>
            <w:r>
              <w:rPr>
                <w:sz w:val="22"/>
              </w:rPr>
              <w:t>bcryptjs</w:t>
            </w:r>
          </w:p>
        </w:tc>
        <w:tc>
          <w:tcPr>
            <w:tcW w:w="3120" w:type="dxa"/>
          </w:tcPr>
          <w:p w14:paraId="72164281">
            <w:pPr>
              <w:spacing w:after="0" w:line="240" w:lineRule="auto"/>
            </w:pPr>
            <w:r>
              <w:rPr>
                <w:sz w:val="22"/>
              </w:rPr>
              <w:t>v2.4.x</w:t>
            </w:r>
          </w:p>
        </w:tc>
        <w:tc>
          <w:tcPr>
            <w:tcW w:w="3120" w:type="dxa"/>
          </w:tcPr>
          <w:p w14:paraId="5B024ED7">
            <w:pPr>
              <w:spacing w:after="0" w:line="240" w:lineRule="auto"/>
            </w:pPr>
            <w:r>
              <w:rPr>
                <w:sz w:val="22"/>
              </w:rPr>
              <w:t>Password hashing</w:t>
            </w:r>
          </w:p>
        </w:tc>
      </w:tr>
      <w:tr w14:paraId="095C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DFF08E">
            <w:pPr>
              <w:spacing w:after="0" w:line="240" w:lineRule="auto"/>
            </w:pPr>
            <w:r>
              <w:rPr>
                <w:sz w:val="22"/>
              </w:rPr>
              <w:t>jsonwebtoken</w:t>
            </w:r>
          </w:p>
        </w:tc>
        <w:tc>
          <w:tcPr>
            <w:tcW w:w="3120" w:type="dxa"/>
          </w:tcPr>
          <w:p w14:paraId="581C1E53">
            <w:pPr>
              <w:spacing w:after="0" w:line="240" w:lineRule="auto"/>
            </w:pPr>
            <w:r>
              <w:rPr>
                <w:sz w:val="22"/>
              </w:rPr>
              <w:t>v9.0.x</w:t>
            </w:r>
          </w:p>
        </w:tc>
        <w:tc>
          <w:tcPr>
            <w:tcW w:w="3120" w:type="dxa"/>
          </w:tcPr>
          <w:p w14:paraId="49C44377">
            <w:pPr>
              <w:spacing w:after="0" w:line="240" w:lineRule="auto"/>
            </w:pPr>
            <w:r>
              <w:rPr>
                <w:sz w:val="22"/>
              </w:rPr>
              <w:t>JWT creation and verification</w:t>
            </w:r>
          </w:p>
        </w:tc>
      </w:tr>
      <w:tr w14:paraId="1431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886BB0">
            <w:pPr>
              <w:spacing w:after="0" w:line="240" w:lineRule="auto"/>
            </w:pPr>
            <w:r>
              <w:rPr>
                <w:sz w:val="22"/>
              </w:rPr>
              <w:t>Visual Studio Code</w:t>
            </w:r>
          </w:p>
        </w:tc>
        <w:tc>
          <w:tcPr>
            <w:tcW w:w="3120" w:type="dxa"/>
          </w:tcPr>
          <w:p w14:paraId="62981E8B">
            <w:pPr>
              <w:spacing w:after="0" w:line="240" w:lineRule="auto"/>
            </w:pPr>
            <w:r>
              <w:rPr>
                <w:sz w:val="22"/>
              </w:rPr>
              <w:t>Latest</w:t>
            </w:r>
          </w:p>
        </w:tc>
        <w:tc>
          <w:tcPr>
            <w:tcW w:w="3120" w:type="dxa"/>
          </w:tcPr>
          <w:p w14:paraId="00D8B203">
            <w:pPr>
              <w:spacing w:after="0" w:line="240" w:lineRule="auto"/>
            </w:pPr>
            <w:r>
              <w:rPr>
                <w:sz w:val="22"/>
              </w:rPr>
              <w:t>Code editor / IDE</w:t>
            </w:r>
          </w:p>
        </w:tc>
      </w:tr>
      <w:tr w14:paraId="78A6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47A4F1A">
            <w:pPr>
              <w:spacing w:after="0" w:line="240" w:lineRule="auto"/>
            </w:pPr>
            <w:r>
              <w:rPr>
                <w:sz w:val="22"/>
              </w:rPr>
              <w:t>Postman</w:t>
            </w:r>
          </w:p>
        </w:tc>
        <w:tc>
          <w:tcPr>
            <w:tcW w:w="3120" w:type="dxa"/>
          </w:tcPr>
          <w:p w14:paraId="73396D13">
            <w:pPr>
              <w:spacing w:after="0" w:line="240" w:lineRule="auto"/>
            </w:pPr>
            <w:r>
              <w:rPr>
                <w:sz w:val="22"/>
              </w:rPr>
              <w:t>Latest</w:t>
            </w:r>
          </w:p>
        </w:tc>
        <w:tc>
          <w:tcPr>
            <w:tcW w:w="3120" w:type="dxa"/>
          </w:tcPr>
          <w:p w14:paraId="7D1A6523">
            <w:pPr>
              <w:spacing w:after="0" w:line="240" w:lineRule="auto"/>
            </w:pPr>
            <w:r>
              <w:rPr>
                <w:sz w:val="22"/>
              </w:rPr>
              <w:t>API testing</w:t>
            </w:r>
          </w:p>
        </w:tc>
      </w:tr>
      <w:tr w14:paraId="15B6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96B43CE">
            <w:pPr>
              <w:spacing w:after="0" w:line="240" w:lineRule="auto"/>
            </w:pPr>
            <w:r>
              <w:rPr>
                <w:sz w:val="22"/>
              </w:rPr>
              <w:t>Git &amp; GitHub</w:t>
            </w:r>
          </w:p>
        </w:tc>
        <w:tc>
          <w:tcPr>
            <w:tcW w:w="3120" w:type="dxa"/>
          </w:tcPr>
          <w:p w14:paraId="63150EC6">
            <w:pPr>
              <w:spacing w:after="0" w:line="240" w:lineRule="auto"/>
            </w:pPr>
            <w:r>
              <w:rPr>
                <w:sz w:val="22"/>
              </w:rPr>
              <w:t>Latest</w:t>
            </w:r>
          </w:p>
        </w:tc>
        <w:tc>
          <w:tcPr>
            <w:tcW w:w="3120" w:type="dxa"/>
          </w:tcPr>
          <w:p w14:paraId="39E4B312">
            <w:pPr>
              <w:spacing w:after="0" w:line="240" w:lineRule="auto"/>
            </w:pPr>
            <w:r>
              <w:rPr>
                <w:sz w:val="22"/>
              </w:rPr>
              <w:t>Version control</w:t>
            </w:r>
          </w:p>
        </w:tc>
      </w:tr>
      <w:tr w14:paraId="3186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9D8EF8C">
            <w:pPr>
              <w:spacing w:after="0" w:line="240" w:lineRule="auto"/>
            </w:pPr>
            <w:r>
              <w:rPr>
                <w:sz w:val="22"/>
              </w:rPr>
              <w:t>npm</w:t>
            </w:r>
          </w:p>
        </w:tc>
        <w:tc>
          <w:tcPr>
            <w:tcW w:w="3120" w:type="dxa"/>
          </w:tcPr>
          <w:p w14:paraId="326A9D82">
            <w:pPr>
              <w:spacing w:after="0" w:line="240" w:lineRule="auto"/>
            </w:pPr>
            <w:r>
              <w:rPr>
                <w:sz w:val="22"/>
              </w:rPr>
              <w:t>v9.x+</w:t>
            </w:r>
          </w:p>
        </w:tc>
        <w:tc>
          <w:tcPr>
            <w:tcW w:w="3120" w:type="dxa"/>
          </w:tcPr>
          <w:p w14:paraId="3F29614A">
            <w:pPr>
              <w:spacing w:after="0" w:line="240" w:lineRule="auto"/>
            </w:pPr>
            <w:r>
              <w:rPr>
                <w:sz w:val="22"/>
              </w:rPr>
              <w:t>Package manager</w:t>
            </w:r>
          </w:p>
        </w:tc>
      </w:tr>
    </w:tbl>
    <w:p w14:paraId="0144BE86"/>
    <w:p w14:paraId="366FF6E1"/>
    <w:p w14:paraId="53CF414F"/>
    <w:p w14:paraId="6EE7908E"/>
    <w:p w14:paraId="06A7CDCA"/>
    <w:p w14:paraId="454DD2A7">
      <w:r>
        <w:rPr>
          <w:b/>
        </w:rPr>
        <w:t>Detailed Explanation of Key Technologies:</w:t>
      </w:r>
    </w:p>
    <w:p w14:paraId="55971E72">
      <w:pPr>
        <w:jc w:val="both"/>
        <w:rPr>
          <w:bCs/>
        </w:rPr>
      </w:pPr>
      <w:r>
        <w:rPr>
          <w:b/>
        </w:rPr>
        <w:t xml:space="preserve">MongoDB: </w:t>
      </w:r>
      <w:r>
        <w:rPr>
          <w:bCs/>
        </w:rPr>
        <w:t>A document-oriented NoSQL database. All data in BookBridge (users, book listings) is stored as JSON-like BSON documents. MongoDB's flexible schema is ideal for storing dynamic book attributes with optional fields like description, year, and image path.</w:t>
      </w:r>
    </w:p>
    <w:p w14:paraId="2177CF30">
      <w:pPr>
        <w:jc w:val="both"/>
      </w:pPr>
      <w:r>
        <w:rPr>
          <w:b/>
        </w:rPr>
        <w:t xml:space="preserve">Express.js: </w:t>
      </w:r>
      <w:r>
        <w:rPr>
          <w:bCs/>
        </w:rPr>
        <w:t>A minimal Node.js web framework used to define REST API routes, apply middleware (CORS, body parsing, JWT authentication, Multer for file uploads), and handle request-response cycles</w:t>
      </w:r>
      <w:r>
        <w:rPr>
          <w:b/>
        </w:rPr>
        <w:t>.</w:t>
      </w:r>
    </w:p>
    <w:p w14:paraId="0C541AC4">
      <w:pPr>
        <w:jc w:val="both"/>
      </w:pPr>
      <w:r>
        <w:rPr>
          <w:b/>
        </w:rPr>
        <w:t xml:space="preserve">React.js: </w:t>
      </w:r>
      <w:r>
        <w:rPr>
          <w:bCs/>
        </w:rPr>
        <w:t>The frontend is built entirely with React functional components using hooks (useState, useEffect, useContext). Context API is used for global authentication state management. React Router DOM handles client-side navigation</w:t>
      </w:r>
      <w:r>
        <w:rPr>
          <w:b/>
        </w:rPr>
        <w:t>.</w:t>
      </w:r>
    </w:p>
    <w:p w14:paraId="119378C5">
      <w:pPr>
        <w:jc w:val="both"/>
      </w:pPr>
      <w:r>
        <w:rPr>
          <w:b/>
        </w:rPr>
        <w:t xml:space="preserve">Node.js: </w:t>
      </w:r>
      <w:r>
        <w:rPr>
          <w:bCs/>
        </w:rPr>
        <w:t>Serves as the backend runtime, enabling JavaScript execution on the server. It hosts the Express server and handles all API requests.</w:t>
      </w:r>
    </w:p>
    <w:p w14:paraId="618CCD72">
      <w:pPr>
        <w:jc w:val="both"/>
        <w:rPr>
          <w:bCs/>
        </w:rPr>
      </w:pPr>
      <w:r>
        <w:rPr>
          <w:b/>
        </w:rPr>
        <w:t xml:space="preserve">Multer: </w:t>
      </w:r>
      <w:r>
        <w:rPr>
          <w:bCs/>
        </w:rPr>
        <w:t>A middleware for handling multipart/form-data, primarily used for uploading book cover images. Configured with disk storage, 2MB file size limit, and JPG/PNG file type validation.</w:t>
      </w:r>
    </w:p>
    <w:p w14:paraId="71B26ADF">
      <w:pPr>
        <w:jc w:val="both"/>
      </w:pPr>
      <w:r>
        <w:rPr>
          <w:b/>
        </w:rPr>
        <w:t xml:space="preserve">JWT (JSON Web Tokens): </w:t>
      </w:r>
      <w:r>
        <w:rPr>
          <w:bCs/>
        </w:rPr>
        <w:t>Tokens are issued on login/register and stored in localStorage. Each API request includes the token in the Authorization header (Bearer scheme). Protected routes verify the token using custom middleware</w:t>
      </w:r>
      <w:r>
        <w:rPr>
          <w:b/>
        </w:rPr>
        <w:t>.</w:t>
      </w:r>
    </w:p>
    <w:p w14:paraId="64BAF2C2">
      <w:pPr>
        <w:jc w:val="both"/>
        <w:rPr>
          <w:bCs/>
        </w:rPr>
      </w:pPr>
      <w:r>
        <w:rPr>
          <w:b/>
        </w:rPr>
        <w:t xml:space="preserve">bcryptjs: </w:t>
      </w:r>
      <w:r>
        <w:rPr>
          <w:bCs/>
        </w:rPr>
        <w:t>Before storing a password, it is hashed with bcrypt using 10 salt rounds. On login, the entered password is compared with the hash using bcrypt.compare().</w:t>
      </w:r>
    </w:p>
    <w:p w14:paraId="72FFDF28">
      <w:pPr>
        <w:rPr>
          <w:bCs/>
        </w:rPr>
      </w:pPr>
      <w:r>
        <w:rPr>
          <w:bCs/>
        </w:rPr>
        <w:br w:type="page"/>
      </w:r>
    </w:p>
    <w:p w14:paraId="5D20E3D6">
      <w:r>
        <w:rPr>
          <w:b/>
        </w:rPr>
        <w:t>b) Dataset Design</w:t>
      </w:r>
    </w:p>
    <w:p w14:paraId="51D16E92">
      <w:pPr>
        <w:jc w:val="center"/>
      </w:pPr>
      <w:r>
        <w:t>Table 4: User Collection Schema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496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8BAB1B">
            <w:pPr>
              <w:spacing w:after="0" w:line="240" w:lineRule="auto"/>
            </w:pPr>
            <w:r>
              <w:rPr>
                <w:b/>
                <w:sz w:val="22"/>
              </w:rPr>
              <w:t>Field</w:t>
            </w:r>
          </w:p>
        </w:tc>
        <w:tc>
          <w:tcPr>
            <w:tcW w:w="3120" w:type="dxa"/>
          </w:tcPr>
          <w:p w14:paraId="0B30235F">
            <w:pPr>
              <w:spacing w:after="0" w:line="240" w:lineRule="auto"/>
            </w:pPr>
            <w:r>
              <w:rPr>
                <w:b/>
                <w:sz w:val="22"/>
              </w:rPr>
              <w:t>Type</w:t>
            </w:r>
          </w:p>
        </w:tc>
        <w:tc>
          <w:tcPr>
            <w:tcW w:w="3120" w:type="dxa"/>
          </w:tcPr>
          <w:p w14:paraId="50C9B0F4">
            <w:pPr>
              <w:spacing w:after="0" w:line="240" w:lineRule="auto"/>
            </w:pPr>
            <w:r>
              <w:rPr>
                <w:b/>
                <w:sz w:val="22"/>
              </w:rPr>
              <w:t>Description</w:t>
            </w:r>
          </w:p>
        </w:tc>
      </w:tr>
      <w:tr w14:paraId="18C6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C975F9">
            <w:pPr>
              <w:spacing w:after="0" w:line="240" w:lineRule="auto"/>
            </w:pPr>
            <w:r>
              <w:rPr>
                <w:sz w:val="22"/>
              </w:rPr>
              <w:t>_id</w:t>
            </w:r>
          </w:p>
        </w:tc>
        <w:tc>
          <w:tcPr>
            <w:tcW w:w="3120" w:type="dxa"/>
          </w:tcPr>
          <w:p w14:paraId="29BFD183">
            <w:pPr>
              <w:spacing w:after="0" w:line="240" w:lineRule="auto"/>
            </w:pPr>
            <w:r>
              <w:rPr>
                <w:sz w:val="22"/>
              </w:rPr>
              <w:t>ObjectId</w:t>
            </w:r>
          </w:p>
        </w:tc>
        <w:tc>
          <w:tcPr>
            <w:tcW w:w="3120" w:type="dxa"/>
          </w:tcPr>
          <w:p w14:paraId="3ED55266">
            <w:pPr>
              <w:spacing w:after="0" w:line="240" w:lineRule="auto"/>
            </w:pPr>
            <w:r>
              <w:rPr>
                <w:sz w:val="22"/>
              </w:rPr>
              <w:t>Auto-generated unique identifier</w:t>
            </w:r>
          </w:p>
        </w:tc>
      </w:tr>
      <w:tr w14:paraId="04F1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B12563">
            <w:pPr>
              <w:spacing w:after="0" w:line="240" w:lineRule="auto"/>
            </w:pPr>
            <w:r>
              <w:rPr>
                <w:sz w:val="22"/>
              </w:rPr>
              <w:t>name</w:t>
            </w:r>
          </w:p>
        </w:tc>
        <w:tc>
          <w:tcPr>
            <w:tcW w:w="3120" w:type="dxa"/>
          </w:tcPr>
          <w:p w14:paraId="3AF41A23">
            <w:pPr>
              <w:spacing w:after="0" w:line="240" w:lineRule="auto"/>
            </w:pPr>
            <w:r>
              <w:rPr>
                <w:sz w:val="22"/>
              </w:rPr>
              <w:t>String (required)</w:t>
            </w:r>
          </w:p>
        </w:tc>
        <w:tc>
          <w:tcPr>
            <w:tcW w:w="3120" w:type="dxa"/>
          </w:tcPr>
          <w:p w14:paraId="419B7C05">
            <w:pPr>
              <w:spacing w:after="0" w:line="240" w:lineRule="auto"/>
            </w:pPr>
            <w:r>
              <w:rPr>
                <w:sz w:val="22"/>
              </w:rPr>
              <w:t>Full name of the user</w:t>
            </w:r>
          </w:p>
        </w:tc>
      </w:tr>
      <w:tr w14:paraId="3120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D4ED94">
            <w:pPr>
              <w:spacing w:after="0" w:line="240" w:lineRule="auto"/>
            </w:pPr>
            <w:r>
              <w:rPr>
                <w:sz w:val="22"/>
              </w:rPr>
              <w:t>email</w:t>
            </w:r>
          </w:p>
        </w:tc>
        <w:tc>
          <w:tcPr>
            <w:tcW w:w="3120" w:type="dxa"/>
          </w:tcPr>
          <w:p w14:paraId="7DAB1909">
            <w:pPr>
              <w:spacing w:after="0" w:line="240" w:lineRule="auto"/>
            </w:pPr>
            <w:r>
              <w:rPr>
                <w:sz w:val="22"/>
              </w:rPr>
              <w:t>String (unique, required)</w:t>
            </w:r>
          </w:p>
        </w:tc>
        <w:tc>
          <w:tcPr>
            <w:tcW w:w="3120" w:type="dxa"/>
          </w:tcPr>
          <w:p w14:paraId="27EC590B">
            <w:pPr>
              <w:spacing w:after="0" w:line="240" w:lineRule="auto"/>
            </w:pPr>
            <w:r>
              <w:rPr>
                <w:sz w:val="22"/>
              </w:rPr>
              <w:t>Login email address</w:t>
            </w:r>
          </w:p>
        </w:tc>
      </w:tr>
      <w:tr w14:paraId="67FF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2A63205">
            <w:pPr>
              <w:spacing w:after="0" w:line="240" w:lineRule="auto"/>
            </w:pPr>
            <w:r>
              <w:rPr>
                <w:sz w:val="22"/>
              </w:rPr>
              <w:t>password</w:t>
            </w:r>
          </w:p>
        </w:tc>
        <w:tc>
          <w:tcPr>
            <w:tcW w:w="3120" w:type="dxa"/>
          </w:tcPr>
          <w:p w14:paraId="4CD9BBDD">
            <w:pPr>
              <w:spacing w:after="0" w:line="240" w:lineRule="auto"/>
            </w:pPr>
            <w:r>
              <w:rPr>
                <w:sz w:val="22"/>
              </w:rPr>
              <w:t>String (hashed)</w:t>
            </w:r>
          </w:p>
        </w:tc>
        <w:tc>
          <w:tcPr>
            <w:tcW w:w="3120" w:type="dxa"/>
          </w:tcPr>
          <w:p w14:paraId="5808E327">
            <w:pPr>
              <w:spacing w:after="0" w:line="240" w:lineRule="auto"/>
            </w:pPr>
            <w:r>
              <w:rPr>
                <w:sz w:val="22"/>
              </w:rPr>
              <w:t>bcrypt-hashed password</w:t>
            </w:r>
          </w:p>
        </w:tc>
      </w:tr>
      <w:tr w14:paraId="21E9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C0B8CB">
            <w:pPr>
              <w:spacing w:after="0" w:line="240" w:lineRule="auto"/>
            </w:pPr>
            <w:r>
              <w:rPr>
                <w:sz w:val="22"/>
              </w:rPr>
              <w:t>createdAt / updatedAt</w:t>
            </w:r>
          </w:p>
        </w:tc>
        <w:tc>
          <w:tcPr>
            <w:tcW w:w="3120" w:type="dxa"/>
          </w:tcPr>
          <w:p w14:paraId="537E247A">
            <w:pPr>
              <w:spacing w:after="0" w:line="240" w:lineRule="auto"/>
            </w:pPr>
            <w:r>
              <w:rPr>
                <w:sz w:val="22"/>
              </w:rPr>
              <w:t>Date (auto)</w:t>
            </w:r>
          </w:p>
        </w:tc>
        <w:tc>
          <w:tcPr>
            <w:tcW w:w="3120" w:type="dxa"/>
          </w:tcPr>
          <w:p w14:paraId="294A4945">
            <w:pPr>
              <w:spacing w:after="0" w:line="240" w:lineRule="auto"/>
            </w:pPr>
            <w:r>
              <w:rPr>
                <w:sz w:val="22"/>
              </w:rPr>
              <w:t>Mongoose timestamps</w:t>
            </w:r>
          </w:p>
        </w:tc>
      </w:tr>
    </w:tbl>
    <w:p w14:paraId="18CFD230"/>
    <w:p w14:paraId="77BF361A">
      <w:pPr>
        <w:jc w:val="center"/>
      </w:pPr>
      <w:r>
        <w:t>Table 5: Book Collection Schema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A6A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D8B8C43">
            <w:pPr>
              <w:spacing w:after="0" w:line="240" w:lineRule="auto"/>
            </w:pPr>
            <w:r>
              <w:rPr>
                <w:b/>
                <w:sz w:val="22"/>
              </w:rPr>
              <w:t>Field</w:t>
            </w:r>
          </w:p>
        </w:tc>
        <w:tc>
          <w:tcPr>
            <w:tcW w:w="3120" w:type="dxa"/>
          </w:tcPr>
          <w:p w14:paraId="6D90DA40">
            <w:pPr>
              <w:spacing w:after="0" w:line="240" w:lineRule="auto"/>
            </w:pPr>
            <w:r>
              <w:rPr>
                <w:b/>
                <w:sz w:val="22"/>
              </w:rPr>
              <w:t>Type</w:t>
            </w:r>
          </w:p>
        </w:tc>
        <w:tc>
          <w:tcPr>
            <w:tcW w:w="3120" w:type="dxa"/>
          </w:tcPr>
          <w:p w14:paraId="6911C973">
            <w:pPr>
              <w:spacing w:after="0" w:line="240" w:lineRule="auto"/>
            </w:pPr>
            <w:r>
              <w:rPr>
                <w:b/>
                <w:sz w:val="22"/>
              </w:rPr>
              <w:t>Description</w:t>
            </w:r>
          </w:p>
        </w:tc>
      </w:tr>
      <w:tr w14:paraId="1A3D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153CD4">
            <w:pPr>
              <w:spacing w:after="0" w:line="240" w:lineRule="auto"/>
            </w:pPr>
            <w:r>
              <w:rPr>
                <w:sz w:val="22"/>
              </w:rPr>
              <w:t>_id</w:t>
            </w:r>
          </w:p>
        </w:tc>
        <w:tc>
          <w:tcPr>
            <w:tcW w:w="3120" w:type="dxa"/>
          </w:tcPr>
          <w:p w14:paraId="31CB34C2">
            <w:pPr>
              <w:spacing w:after="0" w:line="240" w:lineRule="auto"/>
            </w:pPr>
            <w:r>
              <w:rPr>
                <w:sz w:val="22"/>
              </w:rPr>
              <w:t>ObjectId</w:t>
            </w:r>
          </w:p>
        </w:tc>
        <w:tc>
          <w:tcPr>
            <w:tcW w:w="3120" w:type="dxa"/>
          </w:tcPr>
          <w:p w14:paraId="5BB3C29A">
            <w:pPr>
              <w:spacing w:after="0" w:line="240" w:lineRule="auto"/>
            </w:pPr>
            <w:r>
              <w:rPr>
                <w:sz w:val="22"/>
              </w:rPr>
              <w:t>Auto-generated unique identifier</w:t>
            </w:r>
          </w:p>
        </w:tc>
      </w:tr>
      <w:tr w14:paraId="36C3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E8377B">
            <w:pPr>
              <w:spacing w:after="0" w:line="240" w:lineRule="auto"/>
            </w:pPr>
            <w:r>
              <w:rPr>
                <w:sz w:val="22"/>
              </w:rPr>
              <w:t>title</w:t>
            </w:r>
          </w:p>
        </w:tc>
        <w:tc>
          <w:tcPr>
            <w:tcW w:w="3120" w:type="dxa"/>
          </w:tcPr>
          <w:p w14:paraId="3EA54014">
            <w:pPr>
              <w:spacing w:after="0" w:line="240" w:lineRule="auto"/>
            </w:pPr>
            <w:r>
              <w:rPr>
                <w:sz w:val="22"/>
              </w:rPr>
              <w:t>String (required)</w:t>
            </w:r>
          </w:p>
        </w:tc>
        <w:tc>
          <w:tcPr>
            <w:tcW w:w="3120" w:type="dxa"/>
          </w:tcPr>
          <w:p w14:paraId="6498034C">
            <w:pPr>
              <w:spacing w:after="0" w:line="240" w:lineRule="auto"/>
            </w:pPr>
            <w:r>
              <w:rPr>
                <w:sz w:val="22"/>
              </w:rPr>
              <w:t>Title of the textbook</w:t>
            </w:r>
          </w:p>
        </w:tc>
      </w:tr>
      <w:tr w14:paraId="4FB6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E3D3E5">
            <w:pPr>
              <w:spacing w:after="0" w:line="240" w:lineRule="auto"/>
            </w:pPr>
            <w:r>
              <w:rPr>
                <w:sz w:val="22"/>
              </w:rPr>
              <w:t>author</w:t>
            </w:r>
          </w:p>
        </w:tc>
        <w:tc>
          <w:tcPr>
            <w:tcW w:w="3120" w:type="dxa"/>
          </w:tcPr>
          <w:p w14:paraId="5644A61F">
            <w:pPr>
              <w:spacing w:after="0" w:line="240" w:lineRule="auto"/>
            </w:pPr>
            <w:r>
              <w:rPr>
                <w:sz w:val="22"/>
              </w:rPr>
              <w:t>String (required)</w:t>
            </w:r>
          </w:p>
        </w:tc>
        <w:tc>
          <w:tcPr>
            <w:tcW w:w="3120" w:type="dxa"/>
          </w:tcPr>
          <w:p w14:paraId="22A5DA5D">
            <w:pPr>
              <w:spacing w:after="0" w:line="240" w:lineRule="auto"/>
            </w:pPr>
            <w:r>
              <w:rPr>
                <w:sz w:val="22"/>
              </w:rPr>
              <w:t>Author of the textbook</w:t>
            </w:r>
          </w:p>
        </w:tc>
      </w:tr>
      <w:tr w14:paraId="43DA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983FEF0">
            <w:pPr>
              <w:spacing w:after="0" w:line="240" w:lineRule="auto"/>
            </w:pPr>
            <w:r>
              <w:rPr>
                <w:sz w:val="22"/>
              </w:rPr>
              <w:t>price</w:t>
            </w:r>
          </w:p>
        </w:tc>
        <w:tc>
          <w:tcPr>
            <w:tcW w:w="3120" w:type="dxa"/>
          </w:tcPr>
          <w:p w14:paraId="17D80100">
            <w:pPr>
              <w:spacing w:after="0" w:line="240" w:lineRule="auto"/>
            </w:pPr>
            <w:r>
              <w:rPr>
                <w:sz w:val="22"/>
              </w:rPr>
              <w:t>Number (required)</w:t>
            </w:r>
          </w:p>
        </w:tc>
        <w:tc>
          <w:tcPr>
            <w:tcW w:w="3120" w:type="dxa"/>
          </w:tcPr>
          <w:p w14:paraId="54AB1F3C">
            <w:pPr>
              <w:spacing w:after="0" w:line="240" w:lineRule="auto"/>
            </w:pPr>
            <w:r>
              <w:rPr>
                <w:sz w:val="22"/>
              </w:rPr>
              <w:t>Selling price in INR (₹)</w:t>
            </w:r>
          </w:p>
        </w:tc>
      </w:tr>
      <w:tr w14:paraId="4371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840B20">
            <w:pPr>
              <w:spacing w:after="0" w:line="240" w:lineRule="auto"/>
            </w:pPr>
            <w:r>
              <w:rPr>
                <w:sz w:val="22"/>
              </w:rPr>
              <w:t>condition</w:t>
            </w:r>
          </w:p>
        </w:tc>
        <w:tc>
          <w:tcPr>
            <w:tcW w:w="3120" w:type="dxa"/>
          </w:tcPr>
          <w:p w14:paraId="78AB95ED">
            <w:pPr>
              <w:spacing w:after="0" w:line="240" w:lineRule="auto"/>
            </w:pPr>
            <w:r>
              <w:rPr>
                <w:sz w:val="22"/>
              </w:rPr>
              <w:t>String (enum: Like new, Good, Fair)</w:t>
            </w:r>
          </w:p>
        </w:tc>
        <w:tc>
          <w:tcPr>
            <w:tcW w:w="3120" w:type="dxa"/>
          </w:tcPr>
          <w:p w14:paraId="69A393FD">
            <w:pPr>
              <w:spacing w:after="0" w:line="240" w:lineRule="auto"/>
            </w:pPr>
            <w:r>
              <w:rPr>
                <w:sz w:val="22"/>
              </w:rPr>
              <w:t>Physical condition of the book</w:t>
            </w:r>
          </w:p>
        </w:tc>
      </w:tr>
      <w:tr w14:paraId="6A53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C44A296">
            <w:pPr>
              <w:spacing w:after="0" w:line="240" w:lineRule="auto"/>
            </w:pPr>
            <w:r>
              <w:rPr>
                <w:sz w:val="22"/>
              </w:rPr>
              <w:t>subject</w:t>
            </w:r>
          </w:p>
        </w:tc>
        <w:tc>
          <w:tcPr>
            <w:tcW w:w="3120" w:type="dxa"/>
          </w:tcPr>
          <w:p w14:paraId="201E3F44">
            <w:pPr>
              <w:spacing w:after="0" w:line="240" w:lineRule="auto"/>
            </w:pPr>
            <w:r>
              <w:rPr>
                <w:sz w:val="22"/>
              </w:rPr>
              <w:t>String (required)</w:t>
            </w:r>
          </w:p>
        </w:tc>
        <w:tc>
          <w:tcPr>
            <w:tcW w:w="3120" w:type="dxa"/>
          </w:tcPr>
          <w:p w14:paraId="436DE766">
            <w:pPr>
              <w:spacing w:after="0" w:line="240" w:lineRule="auto"/>
            </w:pPr>
            <w:r>
              <w:rPr>
                <w:sz w:val="22"/>
              </w:rPr>
              <w:t>Subject category (Engineering, Science, Commerce, Arts)</w:t>
            </w:r>
          </w:p>
        </w:tc>
      </w:tr>
      <w:tr w14:paraId="134B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AAC2FB">
            <w:pPr>
              <w:spacing w:after="0" w:line="240" w:lineRule="auto"/>
            </w:pPr>
            <w:r>
              <w:rPr>
                <w:sz w:val="22"/>
              </w:rPr>
              <w:t>year</w:t>
            </w:r>
          </w:p>
        </w:tc>
        <w:tc>
          <w:tcPr>
            <w:tcW w:w="3120" w:type="dxa"/>
          </w:tcPr>
          <w:p w14:paraId="4806C6B0">
            <w:pPr>
              <w:spacing w:after="0" w:line="240" w:lineRule="auto"/>
            </w:pPr>
            <w:r>
              <w:rPr>
                <w:sz w:val="22"/>
              </w:rPr>
              <w:t>String</w:t>
            </w:r>
          </w:p>
        </w:tc>
        <w:tc>
          <w:tcPr>
            <w:tcW w:w="3120" w:type="dxa"/>
          </w:tcPr>
          <w:p w14:paraId="47012DEC">
            <w:pPr>
              <w:spacing w:after="0" w:line="240" w:lineRule="auto"/>
            </w:pPr>
            <w:r>
              <w:rPr>
                <w:sz w:val="22"/>
              </w:rPr>
              <w:t>Year or semester (optional)</w:t>
            </w:r>
          </w:p>
        </w:tc>
      </w:tr>
      <w:tr w14:paraId="33A7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3219E27">
            <w:pPr>
              <w:spacing w:after="0" w:line="240" w:lineRule="auto"/>
            </w:pPr>
            <w:r>
              <w:rPr>
                <w:sz w:val="22"/>
              </w:rPr>
              <w:t>contact</w:t>
            </w:r>
          </w:p>
        </w:tc>
        <w:tc>
          <w:tcPr>
            <w:tcW w:w="3120" w:type="dxa"/>
          </w:tcPr>
          <w:p w14:paraId="4BBD2B1D">
            <w:pPr>
              <w:spacing w:after="0" w:line="240" w:lineRule="auto"/>
            </w:pPr>
            <w:r>
              <w:rPr>
                <w:sz w:val="22"/>
              </w:rPr>
              <w:t>String (required)</w:t>
            </w:r>
          </w:p>
        </w:tc>
        <w:tc>
          <w:tcPr>
            <w:tcW w:w="3120" w:type="dxa"/>
          </w:tcPr>
          <w:p w14:paraId="332BD56C">
            <w:pPr>
              <w:spacing w:after="0" w:line="240" w:lineRule="auto"/>
            </w:pPr>
            <w:r>
              <w:rPr>
                <w:sz w:val="22"/>
              </w:rPr>
              <w:t>Seller contact (WhatsApp/email)</w:t>
            </w:r>
          </w:p>
        </w:tc>
      </w:tr>
      <w:tr w14:paraId="5F81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64A2758">
            <w:pPr>
              <w:spacing w:after="0" w:line="240" w:lineRule="auto"/>
            </w:pPr>
            <w:r>
              <w:rPr>
                <w:sz w:val="22"/>
              </w:rPr>
              <w:t>description</w:t>
            </w:r>
          </w:p>
        </w:tc>
        <w:tc>
          <w:tcPr>
            <w:tcW w:w="3120" w:type="dxa"/>
          </w:tcPr>
          <w:p w14:paraId="55D43D6C">
            <w:pPr>
              <w:spacing w:after="0" w:line="240" w:lineRule="auto"/>
            </w:pPr>
            <w:r>
              <w:rPr>
                <w:sz w:val="22"/>
              </w:rPr>
              <w:t>String</w:t>
            </w:r>
          </w:p>
        </w:tc>
        <w:tc>
          <w:tcPr>
            <w:tcW w:w="3120" w:type="dxa"/>
          </w:tcPr>
          <w:p w14:paraId="4A454C00">
            <w:pPr>
              <w:spacing w:after="0" w:line="240" w:lineRule="auto"/>
            </w:pPr>
            <w:r>
              <w:rPr>
                <w:sz w:val="22"/>
              </w:rPr>
              <w:t>Additional details about the book</w:t>
            </w:r>
          </w:p>
        </w:tc>
      </w:tr>
      <w:tr w14:paraId="2651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7902F7">
            <w:pPr>
              <w:spacing w:after="0" w:line="240" w:lineRule="auto"/>
            </w:pPr>
            <w:r>
              <w:rPr>
                <w:sz w:val="22"/>
              </w:rPr>
              <w:t>image</w:t>
            </w:r>
          </w:p>
        </w:tc>
        <w:tc>
          <w:tcPr>
            <w:tcW w:w="3120" w:type="dxa"/>
          </w:tcPr>
          <w:p w14:paraId="77737420">
            <w:pPr>
              <w:spacing w:after="0" w:line="240" w:lineRule="auto"/>
            </w:pPr>
            <w:r>
              <w:rPr>
                <w:sz w:val="22"/>
              </w:rPr>
              <w:t>String (default: "")</w:t>
            </w:r>
          </w:p>
        </w:tc>
        <w:tc>
          <w:tcPr>
            <w:tcW w:w="3120" w:type="dxa"/>
          </w:tcPr>
          <w:p w14:paraId="233AEAE3">
            <w:pPr>
              <w:spacing w:after="0" w:line="240" w:lineRule="auto"/>
            </w:pPr>
            <w:r>
              <w:rPr>
                <w:sz w:val="22"/>
              </w:rPr>
              <w:t>Path to uploaded cover image</w:t>
            </w:r>
          </w:p>
        </w:tc>
      </w:tr>
      <w:tr w14:paraId="61A8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AA189D7">
            <w:pPr>
              <w:spacing w:after="0" w:line="240" w:lineRule="auto"/>
            </w:pPr>
            <w:r>
              <w:rPr>
                <w:sz w:val="22"/>
              </w:rPr>
              <w:t>status</w:t>
            </w:r>
          </w:p>
        </w:tc>
        <w:tc>
          <w:tcPr>
            <w:tcW w:w="3120" w:type="dxa"/>
          </w:tcPr>
          <w:p w14:paraId="1231D9CB">
            <w:pPr>
              <w:spacing w:after="0" w:line="240" w:lineRule="auto"/>
            </w:pPr>
            <w:r>
              <w:rPr>
                <w:sz w:val="22"/>
              </w:rPr>
              <w:t>String (enum: available, sold)</w:t>
            </w:r>
          </w:p>
        </w:tc>
        <w:tc>
          <w:tcPr>
            <w:tcW w:w="3120" w:type="dxa"/>
          </w:tcPr>
          <w:p w14:paraId="1D7D0EAD">
            <w:pPr>
              <w:spacing w:after="0" w:line="240" w:lineRule="auto"/>
            </w:pPr>
            <w:r>
              <w:rPr>
                <w:sz w:val="22"/>
              </w:rPr>
              <w:t>Listing availability status</w:t>
            </w:r>
          </w:p>
        </w:tc>
      </w:tr>
      <w:tr w14:paraId="3A24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DD6609">
            <w:pPr>
              <w:spacing w:after="0" w:line="240" w:lineRule="auto"/>
            </w:pPr>
            <w:r>
              <w:rPr>
                <w:sz w:val="22"/>
              </w:rPr>
              <w:t>seller</w:t>
            </w:r>
          </w:p>
        </w:tc>
        <w:tc>
          <w:tcPr>
            <w:tcW w:w="3120" w:type="dxa"/>
          </w:tcPr>
          <w:p w14:paraId="0BA0204B">
            <w:pPr>
              <w:spacing w:after="0" w:line="240" w:lineRule="auto"/>
            </w:pPr>
            <w:r>
              <w:rPr>
                <w:sz w:val="22"/>
              </w:rPr>
              <w:t>ObjectId (ref: User)</w:t>
            </w:r>
          </w:p>
        </w:tc>
        <w:tc>
          <w:tcPr>
            <w:tcW w:w="3120" w:type="dxa"/>
          </w:tcPr>
          <w:p w14:paraId="1903997E">
            <w:pPr>
              <w:spacing w:after="0" w:line="240" w:lineRule="auto"/>
            </w:pPr>
            <w:r>
              <w:rPr>
                <w:sz w:val="22"/>
              </w:rPr>
              <w:t>Reference to the seller User document</w:t>
            </w:r>
          </w:p>
        </w:tc>
      </w:tr>
      <w:tr w14:paraId="116B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8AF2857">
            <w:pPr>
              <w:spacing w:after="0" w:line="240" w:lineRule="auto"/>
            </w:pPr>
            <w:r>
              <w:rPr>
                <w:sz w:val="22"/>
              </w:rPr>
              <w:t>createdAt / updatedAt</w:t>
            </w:r>
          </w:p>
        </w:tc>
        <w:tc>
          <w:tcPr>
            <w:tcW w:w="3120" w:type="dxa"/>
          </w:tcPr>
          <w:p w14:paraId="12AB3EF1">
            <w:pPr>
              <w:spacing w:after="0" w:line="240" w:lineRule="auto"/>
            </w:pPr>
            <w:r>
              <w:rPr>
                <w:sz w:val="22"/>
              </w:rPr>
              <w:t>Date (auto)</w:t>
            </w:r>
          </w:p>
        </w:tc>
        <w:tc>
          <w:tcPr>
            <w:tcW w:w="3120" w:type="dxa"/>
          </w:tcPr>
          <w:p w14:paraId="4E9A52E8">
            <w:pPr>
              <w:spacing w:after="0" w:line="240" w:lineRule="auto"/>
            </w:pPr>
            <w:r>
              <w:rPr>
                <w:sz w:val="22"/>
              </w:rPr>
              <w:t>Mongoose timestamps</w:t>
            </w:r>
          </w:p>
        </w:tc>
      </w:tr>
    </w:tbl>
    <w:p w14:paraId="5F5B4C62"/>
    <w:p w14:paraId="4C8E2B96">
      <w:r>
        <w:br w:type="page"/>
      </w:r>
    </w:p>
    <w:p w14:paraId="052AE71F">
      <w:r>
        <w:rPr>
          <w:b/>
        </w:rPr>
        <w:t>c) Hours Estimation</w:t>
      </w:r>
    </w:p>
    <w:p w14:paraId="59F14AA1">
      <w:pPr>
        <w:jc w:val="center"/>
      </w:pPr>
      <w:r>
        <w:t>Table 6: Hours Estimation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07B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8C8EF70">
            <w:pPr>
              <w:spacing w:after="0" w:line="240" w:lineRule="auto"/>
            </w:pPr>
            <w:r>
              <w:rPr>
                <w:b/>
                <w:sz w:val="22"/>
              </w:rPr>
              <w:t>Task / Module</w:t>
            </w:r>
          </w:p>
        </w:tc>
        <w:tc>
          <w:tcPr>
            <w:tcW w:w="3120" w:type="dxa"/>
          </w:tcPr>
          <w:p w14:paraId="6F965335">
            <w:pPr>
              <w:spacing w:after="0" w:line="240" w:lineRule="auto"/>
            </w:pPr>
            <w:r>
              <w:rPr>
                <w:b/>
                <w:sz w:val="22"/>
              </w:rPr>
              <w:t>Estimated Hours</w:t>
            </w:r>
          </w:p>
        </w:tc>
        <w:tc>
          <w:tcPr>
            <w:tcW w:w="3120" w:type="dxa"/>
          </w:tcPr>
          <w:p w14:paraId="750308F1">
            <w:pPr>
              <w:spacing w:after="0" w:line="240" w:lineRule="auto"/>
            </w:pPr>
            <w:r>
              <w:rPr>
                <w:b/>
                <w:sz w:val="22"/>
              </w:rPr>
              <w:t>Team Member</w:t>
            </w:r>
          </w:p>
        </w:tc>
      </w:tr>
      <w:tr w14:paraId="4451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BAC8272">
            <w:pPr>
              <w:spacing w:after="0" w:line="240" w:lineRule="auto"/>
            </w:pPr>
            <w:r>
              <w:rPr>
                <w:sz w:val="22"/>
              </w:rPr>
              <w:t>Project Planning &amp; Requirement Analysis</w:t>
            </w:r>
          </w:p>
        </w:tc>
        <w:tc>
          <w:tcPr>
            <w:tcW w:w="3120" w:type="dxa"/>
          </w:tcPr>
          <w:p w14:paraId="041523CA">
            <w:pPr>
              <w:spacing w:after="0" w:line="240" w:lineRule="auto"/>
            </w:pPr>
            <w:r>
              <w:rPr>
                <w:sz w:val="22"/>
              </w:rPr>
              <w:t>1 hour</w:t>
            </w:r>
          </w:p>
        </w:tc>
        <w:tc>
          <w:tcPr>
            <w:tcW w:w="3120" w:type="dxa"/>
          </w:tcPr>
          <w:p w14:paraId="3A0A9DBA">
            <w:pPr>
              <w:spacing w:after="0" w:line="240" w:lineRule="auto"/>
            </w:pPr>
            <w:r>
              <w:rPr>
                <w:sz w:val="22"/>
              </w:rPr>
              <w:t>Harshal</w:t>
            </w:r>
          </w:p>
        </w:tc>
      </w:tr>
      <w:tr w14:paraId="6543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A1F312">
            <w:pPr>
              <w:spacing w:after="0" w:line="240" w:lineRule="auto"/>
            </w:pPr>
            <w:r>
              <w:rPr>
                <w:sz w:val="22"/>
              </w:rPr>
              <w:t>Database Design (Schemas)</w:t>
            </w:r>
          </w:p>
        </w:tc>
        <w:tc>
          <w:tcPr>
            <w:tcW w:w="3120" w:type="dxa"/>
          </w:tcPr>
          <w:p w14:paraId="75F6B9D3">
            <w:pPr>
              <w:spacing w:after="0" w:line="240" w:lineRule="auto"/>
            </w:pPr>
            <w:r>
              <w:rPr>
                <w:sz w:val="22"/>
              </w:rPr>
              <w:t>1 hour</w:t>
            </w:r>
          </w:p>
        </w:tc>
        <w:tc>
          <w:tcPr>
            <w:tcW w:w="3120" w:type="dxa"/>
          </w:tcPr>
          <w:p w14:paraId="1543CE03">
            <w:pPr>
              <w:spacing w:after="0" w:line="240" w:lineRule="auto"/>
            </w:pPr>
            <w:r>
              <w:rPr>
                <w:sz w:val="22"/>
              </w:rPr>
              <w:t>Harshal</w:t>
            </w:r>
          </w:p>
        </w:tc>
      </w:tr>
      <w:tr w14:paraId="6E0E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9722F39">
            <w:pPr>
              <w:spacing w:after="0" w:line="240" w:lineRule="auto"/>
            </w:pPr>
            <w:r>
              <w:rPr>
                <w:sz w:val="22"/>
              </w:rPr>
              <w:t>Backend: Auth (Register/Login/JWT)</w:t>
            </w:r>
          </w:p>
        </w:tc>
        <w:tc>
          <w:tcPr>
            <w:tcW w:w="3120" w:type="dxa"/>
          </w:tcPr>
          <w:p w14:paraId="0C8A70F5">
            <w:pPr>
              <w:spacing w:after="0" w:line="240" w:lineRule="auto"/>
            </w:pPr>
            <w:r>
              <w:rPr>
                <w:sz w:val="22"/>
              </w:rPr>
              <w:t>2 hours</w:t>
            </w:r>
          </w:p>
        </w:tc>
        <w:tc>
          <w:tcPr>
            <w:tcW w:w="3120" w:type="dxa"/>
          </w:tcPr>
          <w:p w14:paraId="361C12EA">
            <w:pPr>
              <w:spacing w:after="0" w:line="240" w:lineRule="auto"/>
            </w:pPr>
            <w:r>
              <w:rPr>
                <w:sz w:val="22"/>
              </w:rPr>
              <w:t>Harshal</w:t>
            </w:r>
          </w:p>
        </w:tc>
      </w:tr>
      <w:tr w14:paraId="4314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86F5F7E">
            <w:pPr>
              <w:spacing w:after="0" w:line="240" w:lineRule="auto"/>
            </w:pPr>
            <w:r>
              <w:rPr>
                <w:sz w:val="22"/>
              </w:rPr>
              <w:t>Backend: Book CRUD API</w:t>
            </w:r>
          </w:p>
        </w:tc>
        <w:tc>
          <w:tcPr>
            <w:tcW w:w="3120" w:type="dxa"/>
          </w:tcPr>
          <w:p w14:paraId="23AF3386">
            <w:pPr>
              <w:spacing w:after="0" w:line="240" w:lineRule="auto"/>
            </w:pPr>
            <w:r>
              <w:rPr>
                <w:sz w:val="22"/>
              </w:rPr>
              <w:t>3 hours</w:t>
            </w:r>
          </w:p>
        </w:tc>
        <w:tc>
          <w:tcPr>
            <w:tcW w:w="3120" w:type="dxa"/>
          </w:tcPr>
          <w:p w14:paraId="135871DA">
            <w:pPr>
              <w:spacing w:after="0" w:line="240" w:lineRule="auto"/>
            </w:pPr>
            <w:r>
              <w:rPr>
                <w:sz w:val="22"/>
              </w:rPr>
              <w:t>Harshal</w:t>
            </w:r>
          </w:p>
        </w:tc>
      </w:tr>
      <w:tr w14:paraId="0661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CCBEA9">
            <w:pPr>
              <w:spacing w:after="0" w:line="240" w:lineRule="auto"/>
            </w:pPr>
            <w:r>
              <w:rPr>
                <w:sz w:val="22"/>
              </w:rPr>
              <w:t>Backend: Image Upload (Multer)</w:t>
            </w:r>
          </w:p>
        </w:tc>
        <w:tc>
          <w:tcPr>
            <w:tcW w:w="3120" w:type="dxa"/>
          </w:tcPr>
          <w:p w14:paraId="49BB1543">
            <w:pPr>
              <w:spacing w:after="0" w:line="240" w:lineRule="auto"/>
            </w:pPr>
            <w:r>
              <w:rPr>
                <w:sz w:val="22"/>
              </w:rPr>
              <w:t>1 hour</w:t>
            </w:r>
          </w:p>
        </w:tc>
        <w:tc>
          <w:tcPr>
            <w:tcW w:w="3120" w:type="dxa"/>
          </w:tcPr>
          <w:p w14:paraId="292B8A34">
            <w:pPr>
              <w:spacing w:after="0" w:line="240" w:lineRule="auto"/>
            </w:pPr>
            <w:r>
              <w:rPr>
                <w:sz w:val="22"/>
              </w:rPr>
              <w:t>Harshal</w:t>
            </w:r>
          </w:p>
        </w:tc>
      </w:tr>
      <w:tr w14:paraId="0C9C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BCA96E0">
            <w:pPr>
              <w:spacing w:after="0" w:line="240" w:lineRule="auto"/>
            </w:pPr>
            <w:r>
              <w:rPr>
                <w:sz w:val="22"/>
              </w:rPr>
              <w:t>Backend: Search, Filter &amp; Pagination</w:t>
            </w:r>
          </w:p>
        </w:tc>
        <w:tc>
          <w:tcPr>
            <w:tcW w:w="3120" w:type="dxa"/>
          </w:tcPr>
          <w:p w14:paraId="560B0C5B">
            <w:pPr>
              <w:spacing w:after="0" w:line="240" w:lineRule="auto"/>
            </w:pPr>
            <w:r>
              <w:rPr>
                <w:sz w:val="22"/>
              </w:rPr>
              <w:t>2 hours</w:t>
            </w:r>
          </w:p>
        </w:tc>
        <w:tc>
          <w:tcPr>
            <w:tcW w:w="3120" w:type="dxa"/>
          </w:tcPr>
          <w:p w14:paraId="00E5D801">
            <w:pPr>
              <w:spacing w:after="0" w:line="240" w:lineRule="auto"/>
            </w:pPr>
            <w:r>
              <w:rPr>
                <w:sz w:val="22"/>
              </w:rPr>
              <w:t>Harshal</w:t>
            </w:r>
          </w:p>
        </w:tc>
      </w:tr>
      <w:tr w14:paraId="0A2E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BAB0C5">
            <w:pPr>
              <w:spacing w:after="0" w:line="240" w:lineRule="auto"/>
            </w:pPr>
            <w:r>
              <w:rPr>
                <w:sz w:val="22"/>
              </w:rPr>
              <w:t>Frontend: Auth Pages (Login/Register)</w:t>
            </w:r>
          </w:p>
        </w:tc>
        <w:tc>
          <w:tcPr>
            <w:tcW w:w="3120" w:type="dxa"/>
          </w:tcPr>
          <w:p w14:paraId="521C7129">
            <w:pPr>
              <w:spacing w:after="0" w:line="240" w:lineRule="auto"/>
            </w:pPr>
            <w:r>
              <w:rPr>
                <w:sz w:val="22"/>
              </w:rPr>
              <w:t>2 hours</w:t>
            </w:r>
          </w:p>
        </w:tc>
        <w:tc>
          <w:tcPr>
            <w:tcW w:w="3120" w:type="dxa"/>
          </w:tcPr>
          <w:p w14:paraId="282E1028">
            <w:pPr>
              <w:spacing w:after="0" w:line="240" w:lineRule="auto"/>
            </w:pPr>
            <w:r>
              <w:rPr>
                <w:sz w:val="22"/>
              </w:rPr>
              <w:t>Harshal</w:t>
            </w:r>
          </w:p>
        </w:tc>
      </w:tr>
      <w:tr w14:paraId="45F4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823F708">
            <w:pPr>
              <w:spacing w:after="0" w:line="240" w:lineRule="auto"/>
            </w:pPr>
            <w:r>
              <w:rPr>
                <w:sz w:val="22"/>
              </w:rPr>
              <w:t>Frontend: Home Page &amp; Book Grid</w:t>
            </w:r>
          </w:p>
        </w:tc>
        <w:tc>
          <w:tcPr>
            <w:tcW w:w="3120" w:type="dxa"/>
          </w:tcPr>
          <w:p w14:paraId="56C8D23C">
            <w:pPr>
              <w:spacing w:after="0" w:line="240" w:lineRule="auto"/>
            </w:pPr>
            <w:r>
              <w:rPr>
                <w:sz w:val="22"/>
              </w:rPr>
              <w:t>2 hours</w:t>
            </w:r>
          </w:p>
        </w:tc>
        <w:tc>
          <w:tcPr>
            <w:tcW w:w="3120" w:type="dxa"/>
          </w:tcPr>
          <w:p w14:paraId="713629F3">
            <w:pPr>
              <w:spacing w:after="0" w:line="240" w:lineRule="auto"/>
            </w:pPr>
            <w:r>
              <w:rPr>
                <w:sz w:val="22"/>
              </w:rPr>
              <w:t>Harshal</w:t>
            </w:r>
          </w:p>
        </w:tc>
      </w:tr>
      <w:tr w14:paraId="149A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4F36CB">
            <w:pPr>
              <w:spacing w:after="0" w:line="240" w:lineRule="auto"/>
            </w:pPr>
            <w:r>
              <w:rPr>
                <w:sz w:val="22"/>
              </w:rPr>
              <w:t>Frontend: Book Detail Page</w:t>
            </w:r>
          </w:p>
        </w:tc>
        <w:tc>
          <w:tcPr>
            <w:tcW w:w="3120" w:type="dxa"/>
          </w:tcPr>
          <w:p w14:paraId="21F5E22A">
            <w:pPr>
              <w:spacing w:after="0" w:line="240" w:lineRule="auto"/>
            </w:pPr>
            <w:r>
              <w:rPr>
                <w:sz w:val="22"/>
              </w:rPr>
              <w:t>2 hours</w:t>
            </w:r>
          </w:p>
        </w:tc>
        <w:tc>
          <w:tcPr>
            <w:tcW w:w="3120" w:type="dxa"/>
          </w:tcPr>
          <w:p w14:paraId="70F2259E">
            <w:pPr>
              <w:spacing w:after="0" w:line="240" w:lineRule="auto"/>
            </w:pPr>
            <w:r>
              <w:rPr>
                <w:sz w:val="22"/>
              </w:rPr>
              <w:t>Harshal</w:t>
            </w:r>
          </w:p>
        </w:tc>
      </w:tr>
      <w:tr w14:paraId="6EC2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BFE9D3">
            <w:pPr>
              <w:spacing w:after="0" w:line="240" w:lineRule="auto"/>
            </w:pPr>
            <w:r>
              <w:rPr>
                <w:sz w:val="22"/>
              </w:rPr>
              <w:t>Frontend: Sell Book Form</w:t>
            </w:r>
          </w:p>
        </w:tc>
        <w:tc>
          <w:tcPr>
            <w:tcW w:w="3120" w:type="dxa"/>
          </w:tcPr>
          <w:p w14:paraId="187A39E4">
            <w:pPr>
              <w:spacing w:after="0" w:line="240" w:lineRule="auto"/>
            </w:pPr>
            <w:r>
              <w:rPr>
                <w:sz w:val="22"/>
              </w:rPr>
              <w:t>2 hours</w:t>
            </w:r>
          </w:p>
        </w:tc>
        <w:tc>
          <w:tcPr>
            <w:tcW w:w="3120" w:type="dxa"/>
          </w:tcPr>
          <w:p w14:paraId="240BAB95">
            <w:pPr>
              <w:spacing w:after="0" w:line="240" w:lineRule="auto"/>
            </w:pPr>
            <w:r>
              <w:rPr>
                <w:sz w:val="22"/>
              </w:rPr>
              <w:t>Harshal</w:t>
            </w:r>
          </w:p>
        </w:tc>
      </w:tr>
      <w:tr w14:paraId="38F7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FBCFB1">
            <w:pPr>
              <w:spacing w:after="0" w:line="240" w:lineRule="auto"/>
            </w:pPr>
            <w:r>
              <w:rPr>
                <w:sz w:val="22"/>
              </w:rPr>
              <w:t>Frontend: My Listings Management</w:t>
            </w:r>
          </w:p>
        </w:tc>
        <w:tc>
          <w:tcPr>
            <w:tcW w:w="3120" w:type="dxa"/>
          </w:tcPr>
          <w:p w14:paraId="535B8DE5">
            <w:pPr>
              <w:spacing w:after="0" w:line="240" w:lineRule="auto"/>
            </w:pPr>
            <w:r>
              <w:rPr>
                <w:sz w:val="22"/>
              </w:rPr>
              <w:t>2 hours</w:t>
            </w:r>
          </w:p>
        </w:tc>
        <w:tc>
          <w:tcPr>
            <w:tcW w:w="3120" w:type="dxa"/>
          </w:tcPr>
          <w:p w14:paraId="7A5F66CD">
            <w:pPr>
              <w:spacing w:after="0" w:line="240" w:lineRule="auto"/>
            </w:pPr>
            <w:r>
              <w:rPr>
                <w:sz w:val="22"/>
              </w:rPr>
              <w:t>Harshal</w:t>
            </w:r>
          </w:p>
        </w:tc>
      </w:tr>
      <w:tr w14:paraId="34A5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1B94D30">
            <w:pPr>
              <w:spacing w:after="0" w:line="240" w:lineRule="auto"/>
            </w:pPr>
            <w:r>
              <w:rPr>
                <w:sz w:val="22"/>
              </w:rPr>
              <w:t>Frontend: Navbar &amp; Routing</w:t>
            </w:r>
          </w:p>
        </w:tc>
        <w:tc>
          <w:tcPr>
            <w:tcW w:w="3120" w:type="dxa"/>
          </w:tcPr>
          <w:p w14:paraId="0CD2E722">
            <w:pPr>
              <w:spacing w:after="0" w:line="240" w:lineRule="auto"/>
            </w:pPr>
            <w:r>
              <w:rPr>
                <w:sz w:val="22"/>
              </w:rPr>
              <w:t>1 hour</w:t>
            </w:r>
          </w:p>
        </w:tc>
        <w:tc>
          <w:tcPr>
            <w:tcW w:w="3120" w:type="dxa"/>
          </w:tcPr>
          <w:p w14:paraId="11F9BBC7">
            <w:pPr>
              <w:spacing w:after="0" w:line="240" w:lineRule="auto"/>
            </w:pPr>
            <w:r>
              <w:rPr>
                <w:sz w:val="22"/>
              </w:rPr>
              <w:t>Harshal</w:t>
            </w:r>
          </w:p>
        </w:tc>
      </w:tr>
      <w:tr w14:paraId="2643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32EA1C">
            <w:pPr>
              <w:spacing w:after="0" w:line="240" w:lineRule="auto"/>
            </w:pPr>
            <w:r>
              <w:rPr>
                <w:sz w:val="22"/>
              </w:rPr>
              <w:t>CSS Design System &amp; Responsiveness</w:t>
            </w:r>
          </w:p>
        </w:tc>
        <w:tc>
          <w:tcPr>
            <w:tcW w:w="3120" w:type="dxa"/>
          </w:tcPr>
          <w:p w14:paraId="414C1B20">
            <w:pPr>
              <w:spacing w:after="0" w:line="240" w:lineRule="auto"/>
            </w:pPr>
            <w:r>
              <w:rPr>
                <w:sz w:val="22"/>
              </w:rPr>
              <w:t>3 hours</w:t>
            </w:r>
          </w:p>
        </w:tc>
        <w:tc>
          <w:tcPr>
            <w:tcW w:w="3120" w:type="dxa"/>
          </w:tcPr>
          <w:p w14:paraId="1FB96422">
            <w:pPr>
              <w:spacing w:after="0" w:line="240" w:lineRule="auto"/>
            </w:pPr>
            <w:r>
              <w:rPr>
                <w:sz w:val="22"/>
              </w:rPr>
              <w:t>Harshal</w:t>
            </w:r>
          </w:p>
        </w:tc>
      </w:tr>
      <w:tr w14:paraId="2666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3FAD24">
            <w:pPr>
              <w:spacing w:after="0" w:line="240" w:lineRule="auto"/>
            </w:pPr>
            <w:r>
              <w:rPr>
                <w:sz w:val="22"/>
              </w:rPr>
              <w:t>API Integration &amp; Testing</w:t>
            </w:r>
          </w:p>
        </w:tc>
        <w:tc>
          <w:tcPr>
            <w:tcW w:w="3120" w:type="dxa"/>
          </w:tcPr>
          <w:p w14:paraId="1AE22DB9">
            <w:pPr>
              <w:spacing w:after="0" w:line="240" w:lineRule="auto"/>
            </w:pPr>
            <w:r>
              <w:rPr>
                <w:sz w:val="22"/>
              </w:rPr>
              <w:t>2 hours</w:t>
            </w:r>
          </w:p>
        </w:tc>
        <w:tc>
          <w:tcPr>
            <w:tcW w:w="3120" w:type="dxa"/>
          </w:tcPr>
          <w:p w14:paraId="7200DE8E">
            <w:pPr>
              <w:spacing w:after="0" w:line="240" w:lineRule="auto"/>
            </w:pPr>
            <w:r>
              <w:rPr>
                <w:sz w:val="22"/>
              </w:rPr>
              <w:t>Harshal</w:t>
            </w:r>
          </w:p>
        </w:tc>
      </w:tr>
      <w:tr w14:paraId="3068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44A20">
            <w:pPr>
              <w:spacing w:after="0" w:line="240" w:lineRule="auto"/>
            </w:pPr>
            <w:r>
              <w:rPr>
                <w:sz w:val="22"/>
              </w:rPr>
              <w:t>Bug Fixing &amp; Review</w:t>
            </w:r>
          </w:p>
        </w:tc>
        <w:tc>
          <w:tcPr>
            <w:tcW w:w="3120" w:type="dxa"/>
          </w:tcPr>
          <w:p w14:paraId="14DC9315">
            <w:pPr>
              <w:spacing w:after="0" w:line="240" w:lineRule="auto"/>
            </w:pPr>
            <w:r>
              <w:rPr>
                <w:sz w:val="22"/>
              </w:rPr>
              <w:t>2 hours</w:t>
            </w:r>
          </w:p>
        </w:tc>
        <w:tc>
          <w:tcPr>
            <w:tcW w:w="3120" w:type="dxa"/>
          </w:tcPr>
          <w:p w14:paraId="6D033DDB">
            <w:pPr>
              <w:spacing w:after="0" w:line="240" w:lineRule="auto"/>
            </w:pPr>
            <w:r>
              <w:rPr>
                <w:sz w:val="22"/>
              </w:rPr>
              <w:t>Harshal</w:t>
            </w:r>
          </w:p>
        </w:tc>
      </w:tr>
      <w:tr w14:paraId="1DD0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9A685A">
            <w:pPr>
              <w:spacing w:after="0" w:line="240" w:lineRule="auto"/>
            </w:pPr>
            <w:r>
              <w:rPr>
                <w:sz w:val="22"/>
              </w:rPr>
              <w:t>Report Writing &amp; Documentation</w:t>
            </w:r>
          </w:p>
        </w:tc>
        <w:tc>
          <w:tcPr>
            <w:tcW w:w="3120" w:type="dxa"/>
          </w:tcPr>
          <w:p w14:paraId="38A22E0C">
            <w:pPr>
              <w:spacing w:after="0" w:line="240" w:lineRule="auto"/>
            </w:pPr>
            <w:r>
              <w:rPr>
                <w:sz w:val="22"/>
              </w:rPr>
              <w:t>2 hours</w:t>
            </w:r>
          </w:p>
        </w:tc>
        <w:tc>
          <w:tcPr>
            <w:tcW w:w="3120" w:type="dxa"/>
          </w:tcPr>
          <w:p w14:paraId="40CD44AC">
            <w:pPr>
              <w:spacing w:after="0" w:line="240" w:lineRule="auto"/>
            </w:pPr>
            <w:r>
              <w:rPr>
                <w:sz w:val="22"/>
              </w:rPr>
              <w:t>Harshal</w:t>
            </w:r>
          </w:p>
        </w:tc>
      </w:tr>
      <w:tr w14:paraId="7B6B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D2B63F">
            <w:pPr>
              <w:spacing w:after="0" w:line="240" w:lineRule="auto"/>
            </w:pPr>
            <w:r>
              <w:rPr>
                <w:sz w:val="22"/>
              </w:rPr>
              <w:t>Total</w:t>
            </w:r>
          </w:p>
        </w:tc>
        <w:tc>
          <w:tcPr>
            <w:tcW w:w="3120" w:type="dxa"/>
          </w:tcPr>
          <w:p w14:paraId="60A680ED">
            <w:pPr>
              <w:spacing w:after="0" w:line="240" w:lineRule="auto"/>
            </w:pPr>
            <w:r>
              <w:rPr>
                <w:sz w:val="22"/>
              </w:rPr>
              <w:t>30 hours</w:t>
            </w:r>
          </w:p>
        </w:tc>
        <w:tc>
          <w:tcPr>
            <w:tcW w:w="3120" w:type="dxa"/>
          </w:tcPr>
          <w:p w14:paraId="6EACEF78">
            <w:pPr>
              <w:spacing w:after="0" w:line="240" w:lineRule="auto"/>
            </w:pPr>
          </w:p>
        </w:tc>
      </w:tr>
    </w:tbl>
    <w:p w14:paraId="6DD5C8B9"/>
    <w:p w14:paraId="3D8260CF">
      <w:r>
        <w:br w:type="page"/>
      </w:r>
    </w:p>
    <w:p w14:paraId="4DC8CBED">
      <w:r>
        <w:rPr>
          <w:b/>
          <w:sz w:val="28"/>
        </w:rPr>
        <w:t>Chapter 3: Module Description</w:t>
      </w:r>
    </w:p>
    <w:p w14:paraId="2B441E10">
      <w:r>
        <w:rPr>
          <w:b/>
        </w:rPr>
        <w:t>a) Block Diagram with Explanation</w:t>
      </w:r>
    </w:p>
    <w:p w14:paraId="6F4212EB">
      <w:pPr>
        <w:jc w:val="both"/>
      </w:pPr>
      <w:r>
        <w:t>The BookBridge system is divided into the following architectural layers and modules:</w:t>
      </w:r>
    </w:p>
    <w:p w14:paraId="54DCA9AC">
      <w:r>
        <w:rPr>
          <w:b/>
        </w:rPr>
        <w:t>Figure 1 - System Architecture (Description):</w:t>
      </w:r>
    </w:p>
    <w:p w14:paraId="3065FF55">
      <w:pPr>
        <w:jc w:val="both"/>
      </w:pPr>
      <w:r>
        <w:t>The system follows a client-server architecture. The React.js frontend communicates with the Node.js + Express.js backend over HTTP REST APIs using Axios. The frontend provides interfaces for user authentication, book browsing with search and filters, book detail viewing, listing creation with image upload, and listing management. The backend processes requests, applies JWT authentication middleware on protected routes, validates inputs, handles file uploads via Multer, and performs CRUD operations on MongoDB using Mongoose ODM.</w:t>
      </w:r>
    </w:p>
    <w:p w14:paraId="5431C365">
      <w:pPr>
        <w:jc w:val="both"/>
      </w:pPr>
    </w:p>
    <w:p w14:paraId="258809D7">
      <w:pPr>
        <w:jc w:val="both"/>
        <w:rPr>
          <w:lang w:val="en-IN"/>
        </w:rPr>
      </w:pPr>
      <w:r>
        <w:rPr>
          <w:lang w:val="en-IN"/>
        </w:rPr>
        <w:drawing>
          <wp:inline distT="0" distB="0" distL="0" distR="0">
            <wp:extent cx="6099175" cy="2049780"/>
            <wp:effectExtent l="0" t="0" r="0" b="7620"/>
            <wp:docPr id="13429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75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86441" cy="2078984"/>
                    </a:xfrm>
                    <a:prstGeom prst="rect">
                      <a:avLst/>
                    </a:prstGeom>
                    <a:noFill/>
                    <a:ln>
                      <a:noFill/>
                    </a:ln>
                  </pic:spPr>
                </pic:pic>
              </a:graphicData>
            </a:graphic>
          </wp:inline>
        </w:drawing>
      </w:r>
    </w:p>
    <w:p w14:paraId="47F8ED4B">
      <w:pPr>
        <w:jc w:val="both"/>
      </w:pPr>
    </w:p>
    <w:p w14:paraId="54011D2B">
      <w:pPr>
        <w:jc w:val="center"/>
        <w:rPr>
          <w:b/>
        </w:rPr>
      </w:pPr>
      <w:r>
        <w:rPr>
          <w:b/>
        </w:rPr>
        <w:t xml:space="preserve">Figure 2. System Architecture Diagram </w:t>
      </w:r>
    </w:p>
    <w:p w14:paraId="7E4C64FA">
      <w:pPr>
        <w:jc w:val="center"/>
      </w:pPr>
      <w:r>
        <w:drawing>
          <wp:inline distT="0" distB="0" distL="0" distR="0">
            <wp:extent cx="1729740" cy="4834890"/>
            <wp:effectExtent l="0" t="0" r="3810" b="3810"/>
            <wp:docPr id="183298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1933"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39505" cy="4862814"/>
                    </a:xfrm>
                    <a:prstGeom prst="rect">
                      <a:avLst/>
                    </a:prstGeom>
                    <a:noFill/>
                    <a:ln>
                      <a:noFill/>
                    </a:ln>
                  </pic:spPr>
                </pic:pic>
              </a:graphicData>
            </a:graphic>
          </wp:inline>
        </w:drawing>
      </w:r>
    </w:p>
    <w:p w14:paraId="6A6E35F9">
      <w:pPr>
        <w:jc w:val="center"/>
        <w:rPr>
          <w:b/>
          <w:bCs/>
        </w:rPr>
      </w:pPr>
      <w:r>
        <w:rPr>
          <w:b/>
          <w:bCs/>
        </w:rPr>
        <w:t>Figure 3. Database Schema Design</w:t>
      </w:r>
    </w:p>
    <w:p w14:paraId="49C8EACA">
      <w:pPr>
        <w:jc w:val="center"/>
      </w:pPr>
      <w:r>
        <w:rPr>
          <w:lang w:val="en-IN"/>
        </w:rPr>
        <w:drawing>
          <wp:inline distT="0" distB="0" distL="0" distR="0">
            <wp:extent cx="2884805" cy="6370320"/>
            <wp:effectExtent l="0" t="0" r="0" b="0"/>
            <wp:docPr id="1983467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67067"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90349" cy="6382505"/>
                    </a:xfrm>
                    <a:prstGeom prst="rect">
                      <a:avLst/>
                    </a:prstGeom>
                    <a:noFill/>
                    <a:ln>
                      <a:noFill/>
                    </a:ln>
                  </pic:spPr>
                </pic:pic>
              </a:graphicData>
            </a:graphic>
          </wp:inline>
        </w:drawing>
      </w:r>
    </w:p>
    <w:p w14:paraId="3BE41E00">
      <w:pPr>
        <w:jc w:val="center"/>
      </w:pPr>
      <w:r>
        <w:rPr>
          <w:b/>
        </w:rPr>
        <w:t xml:space="preserve">Figure 4. User Registration &amp; Login Flow </w:t>
      </w:r>
    </w:p>
    <w:p w14:paraId="395FBEF1">
      <w:pPr>
        <w:jc w:val="both"/>
      </w:pPr>
      <w:r>
        <w:t>This diagram shows the authentication process of the BookBridge system. During registration, user details (name, email, password) are sent from the React frontend to the backend, where the password is hashed using bcrypt with 10 salt rounds and stored in MongoDB. During login, credentials are verified — the email is looked up and the password is compared using bcrypt.compare(). If valid, a JWT token is generated with a 7-day expiry and returned to the client, where it is stored in localStorage for subsequent authenticated API calls.</w:t>
      </w:r>
    </w:p>
    <w:p w14:paraId="292CEE55"/>
    <w:p w14:paraId="3BBFF0FF">
      <w:r>
        <w:rPr>
          <w:b/>
        </w:rPr>
        <w:t>Module 1: Authentication Module</w:t>
      </w:r>
    </w:p>
    <w:p w14:paraId="4D8D305E">
      <w:pPr>
        <w:jc w:val="both"/>
      </w:pPr>
      <w:r>
        <w:t>This module handles user registration, login, and session management. During registration, user details are sent to the backend where the password is hashed using bcryptjs (10 salt rounds) before being stored in MongoDB. During login, the server verifies credentials by finding the user by email and comparing the entered password with the stored hash. Upon successful authentication, a JWT token is generated with a 7-day expiry period and returned to the client. The token is stored in localStorage and attached to all subsequent API requests via an Axios interceptor. The AuthContext provider manages the global authentication state across the React application.</w:t>
      </w:r>
    </w:p>
    <w:p w14:paraId="3C8555CC"/>
    <w:p w14:paraId="6239502B">
      <w:r>
        <w:rPr>
          <w:b/>
        </w:rPr>
        <w:t>Module 2: Book Listing Module (CRUD)</w:t>
      </w:r>
    </w:p>
    <w:p w14:paraId="4BC57263">
      <w:pPr>
        <w:jc w:val="both"/>
      </w:pPr>
      <w:r>
        <w:t>This module provides full CRUD (Create, Read, Update, Delete) operations for book listings. Sellers create listings by submitting a form with title, author, price, condition, subject, year, contact, description, and an optional book cover image. The image is uploaded using Multer middleware with disk storage, 2MB file size limit, and JPG/PNG validation. The listing is stored in MongoDB with a reference to the seller's User ID. Sellers can edit their listings (inline edit form), mark them as sold (PATCH request), or delete them (with a confirmation dialog). Ownership is verified server-side — only the original seller can modify their own listings.</w:t>
      </w:r>
    </w:p>
    <w:p w14:paraId="5D5A436F">
      <w:pPr>
        <w:jc w:val="center"/>
        <w:rPr>
          <w:b/>
          <w:lang w:val="en-IN"/>
        </w:rPr>
      </w:pPr>
    </w:p>
    <w:p w14:paraId="0F58BDE2">
      <w:pPr>
        <w:jc w:val="center"/>
        <w:rPr>
          <w:b/>
          <w:lang w:val="en-IN"/>
        </w:rPr>
      </w:pPr>
      <w:r>
        <w:rPr>
          <w:b/>
          <w:lang w:val="en-IN"/>
        </w:rPr>
        <w:drawing>
          <wp:inline distT="0" distB="0" distL="0" distR="0">
            <wp:extent cx="1981200" cy="3741420"/>
            <wp:effectExtent l="0" t="0" r="0" b="0"/>
            <wp:docPr id="1174969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69076"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91015" cy="3759808"/>
                    </a:xfrm>
                    <a:prstGeom prst="rect">
                      <a:avLst/>
                    </a:prstGeom>
                    <a:noFill/>
                    <a:ln>
                      <a:noFill/>
                    </a:ln>
                  </pic:spPr>
                </pic:pic>
              </a:graphicData>
            </a:graphic>
          </wp:inline>
        </w:drawing>
      </w:r>
    </w:p>
    <w:p w14:paraId="5A1B17BF">
      <w:pPr>
        <w:jc w:val="center"/>
        <w:rPr>
          <w:b/>
          <w:lang w:val="en-IN"/>
        </w:rPr>
      </w:pPr>
    </w:p>
    <w:p w14:paraId="70C227F6">
      <w:pPr>
        <w:jc w:val="center"/>
      </w:pPr>
      <w:r>
        <w:rPr>
          <w:b/>
        </w:rPr>
        <w:t>Figure 5. Book Listing &amp; Browse Flow</w:t>
      </w:r>
    </w:p>
    <w:p w14:paraId="63840D10"/>
    <w:p w14:paraId="5BF61306">
      <w:r>
        <w:rPr>
          <w:b/>
        </w:rPr>
        <w:t>Module 3: Search, Filter &amp; Pagination Module</w:t>
      </w:r>
    </w:p>
    <w:p w14:paraId="0A44C2D2">
      <w:pPr>
        <w:jc w:val="both"/>
      </w:pPr>
      <w:r>
        <w:t>This module enables users to discover books efficiently. The search functionality uses MongoDB regex queries to match book titles and authors (case-insensitive). Users can filter by subject (Engineering, Science, Commerce, Arts) and condition (Like New, Good, Fair). The system implements server-side pagination with 12 books per page, returning total count and page information. Only books with status "available" are shown — sold books are automatically excluded from browse results.</w:t>
      </w:r>
    </w:p>
    <w:p w14:paraId="0AF2AC83"/>
    <w:p w14:paraId="1AD0D63D">
      <w:r>
        <w:rPr>
          <w:b/>
        </w:rPr>
        <w:t>Module 4: Book Detail &amp; Contact Module</w:t>
      </w:r>
    </w:p>
    <w:p w14:paraId="58B7A1EC">
      <w:pPr>
        <w:jc w:val="both"/>
      </w:pPr>
      <w:r>
        <w:t>This module displays comprehensive information about a single book listing, including cover image, title, author, price, condition, subject, year, and description. The seller's contact information is protected — it is only revealed to authenticated users. Non-authenticated visitors see a "Login to see contact info" button that redirects to the login page. The module also includes a wishlist toggle (frontend-only state) that allows users to bookmark books of interest.</w:t>
      </w:r>
    </w:p>
    <w:p w14:paraId="1768F787">
      <w:pPr>
        <w:jc w:val="center"/>
        <w:rPr>
          <w:b/>
        </w:rPr>
      </w:pPr>
      <w:r>
        <w:rPr>
          <w:b/>
          <w:lang w:val="en-IN"/>
        </w:rPr>
        <w:drawing>
          <wp:inline distT="0" distB="0" distL="0" distR="0">
            <wp:extent cx="1989455" cy="5154295"/>
            <wp:effectExtent l="0" t="0" r="0" b="8255"/>
            <wp:docPr id="636975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75471"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10760" cy="5208763"/>
                    </a:xfrm>
                    <a:prstGeom prst="rect">
                      <a:avLst/>
                    </a:prstGeom>
                    <a:noFill/>
                    <a:ln>
                      <a:noFill/>
                    </a:ln>
                  </pic:spPr>
                </pic:pic>
              </a:graphicData>
            </a:graphic>
          </wp:inline>
        </w:drawing>
      </w:r>
    </w:p>
    <w:p w14:paraId="17CBCAAE">
      <w:pPr>
        <w:jc w:val="center"/>
      </w:pPr>
      <w:r>
        <w:rPr>
          <w:b/>
        </w:rPr>
        <w:t xml:space="preserve">Figure 6. Book Detail &amp; Contact Flow </w:t>
      </w:r>
    </w:p>
    <w:p w14:paraId="002B36ED"/>
    <w:p w14:paraId="14E6E10A">
      <w:r>
        <w:rPr>
          <w:b/>
        </w:rPr>
        <w:t>Module 5: Frontend UI Module</w:t>
      </w:r>
    </w:p>
    <w:p w14:paraId="78540649">
      <w:pPr>
        <w:jc w:val="both"/>
      </w:pPr>
      <w:r>
        <w:t>The frontend is built with React.js using functional components and hooks. The UI features a premium dark theme with a custom CSS design system including CSS custom properties, glassmorphism effects (backdrop blur on navbar), gradient accents, smooth transitions, and responsive grid layouts. The Navbar dynamically shows different links based on authentication state. BookCard components display book information in a visually appealing card format with hover animations. All pages handle loading, error, and empty states with appropriate UI feedback.</w:t>
      </w:r>
    </w:p>
    <w:p w14:paraId="4A821BEE"/>
    <w:p w14:paraId="7C765DC9">
      <w:r>
        <w:rPr>
          <w:b/>
        </w:rPr>
        <w:t>Module 6: My Listings Management Module</w:t>
      </w:r>
    </w:p>
    <w:p w14:paraId="63F8F089">
      <w:pPr>
        <w:jc w:val="both"/>
      </w:pPr>
      <w:r>
        <w:t>This protected module allows authenticated sellers to manage all their book listings in one place. Each listing is displayed in a card row showing thumbnail, title, price, condition, and status badge (Available/Sold). Actions include: Edit (opens an inline form with all fields pre-populated), Mark as Sold (sends a PATCH request to update the status), and Delete (shows a confirmation dialog before sending a DELETE request). The page displays an empty state message with a link to create a new listing if no books have been posted.</w:t>
      </w:r>
    </w:p>
    <w:p w14:paraId="6030B62C"/>
    <w:p w14:paraId="47C9A03C">
      <w:r>
        <w:rPr>
          <w:b/>
        </w:rPr>
        <w:t>b) Comparative Study</w:t>
      </w:r>
    </w:p>
    <w:p w14:paraId="1D14E701">
      <w:pPr>
        <w:jc w:val="center"/>
      </w:pPr>
      <w:r>
        <w:t>Table 7: Comparative Study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3850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EED699">
            <w:pPr>
              <w:spacing w:after="0" w:line="240" w:lineRule="auto"/>
            </w:pPr>
            <w:r>
              <w:rPr>
                <w:b/>
                <w:sz w:val="22"/>
              </w:rPr>
              <w:t>Feature</w:t>
            </w:r>
          </w:p>
        </w:tc>
        <w:tc>
          <w:tcPr>
            <w:tcW w:w="1872" w:type="dxa"/>
          </w:tcPr>
          <w:p w14:paraId="76AB7F20">
            <w:pPr>
              <w:spacing w:after="0" w:line="240" w:lineRule="auto"/>
            </w:pPr>
            <w:r>
              <w:rPr>
                <w:b/>
                <w:sz w:val="22"/>
              </w:rPr>
              <w:t>BookBridge</w:t>
            </w:r>
          </w:p>
        </w:tc>
        <w:tc>
          <w:tcPr>
            <w:tcW w:w="1872" w:type="dxa"/>
          </w:tcPr>
          <w:p w14:paraId="2C38DCC5">
            <w:pPr>
              <w:spacing w:after="0" w:line="240" w:lineRule="auto"/>
            </w:pPr>
            <w:r>
              <w:rPr>
                <w:b/>
                <w:sz w:val="22"/>
              </w:rPr>
              <w:t>OLX / Quikr</w:t>
            </w:r>
          </w:p>
        </w:tc>
        <w:tc>
          <w:tcPr>
            <w:tcW w:w="1872" w:type="dxa"/>
          </w:tcPr>
          <w:p w14:paraId="1C7A4C02">
            <w:pPr>
              <w:spacing w:after="0" w:line="240" w:lineRule="auto"/>
            </w:pPr>
            <w:r>
              <w:rPr>
                <w:b/>
                <w:sz w:val="22"/>
              </w:rPr>
              <w:t>WhatsApp Groups</w:t>
            </w:r>
          </w:p>
        </w:tc>
        <w:tc>
          <w:tcPr>
            <w:tcW w:w="1872" w:type="dxa"/>
          </w:tcPr>
          <w:p w14:paraId="1AC2A56C">
            <w:pPr>
              <w:spacing w:after="0" w:line="240" w:lineRule="auto"/>
            </w:pPr>
            <w:r>
              <w:rPr>
                <w:b/>
                <w:sz w:val="22"/>
              </w:rPr>
              <w:t>Amazon Used Books</w:t>
            </w:r>
          </w:p>
        </w:tc>
      </w:tr>
      <w:tr w14:paraId="18A5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947642">
            <w:pPr>
              <w:spacing w:after="0" w:line="240" w:lineRule="auto"/>
            </w:pPr>
            <w:r>
              <w:rPr>
                <w:sz w:val="22"/>
              </w:rPr>
              <w:t>Target Audience</w:t>
            </w:r>
          </w:p>
        </w:tc>
        <w:tc>
          <w:tcPr>
            <w:tcW w:w="1872" w:type="dxa"/>
          </w:tcPr>
          <w:p w14:paraId="2A89718F">
            <w:pPr>
              <w:spacing w:after="0" w:line="240" w:lineRule="auto"/>
            </w:pPr>
            <w:r>
              <w:rPr>
                <w:sz w:val="22"/>
              </w:rPr>
              <w:t>College students (campus-level)</w:t>
            </w:r>
          </w:p>
        </w:tc>
        <w:tc>
          <w:tcPr>
            <w:tcW w:w="1872" w:type="dxa"/>
          </w:tcPr>
          <w:p w14:paraId="75D63B89">
            <w:pPr>
              <w:spacing w:after="0" w:line="240" w:lineRule="auto"/>
            </w:pPr>
            <w:r>
              <w:rPr>
                <w:sz w:val="22"/>
              </w:rPr>
              <w:t>General public</w:t>
            </w:r>
          </w:p>
        </w:tc>
        <w:tc>
          <w:tcPr>
            <w:tcW w:w="1872" w:type="dxa"/>
          </w:tcPr>
          <w:p w14:paraId="36B6E6A3">
            <w:pPr>
              <w:spacing w:after="0" w:line="240" w:lineRule="auto"/>
            </w:pPr>
            <w:r>
              <w:rPr>
                <w:sz w:val="22"/>
              </w:rPr>
              <w:t>College group members</w:t>
            </w:r>
          </w:p>
        </w:tc>
        <w:tc>
          <w:tcPr>
            <w:tcW w:w="1872" w:type="dxa"/>
          </w:tcPr>
          <w:p w14:paraId="21BADC66">
            <w:pPr>
              <w:spacing w:after="0" w:line="240" w:lineRule="auto"/>
            </w:pPr>
            <w:r>
              <w:rPr>
                <w:sz w:val="22"/>
              </w:rPr>
              <w:t>General public</w:t>
            </w:r>
          </w:p>
        </w:tc>
      </w:tr>
      <w:tr w14:paraId="3549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337B427">
            <w:pPr>
              <w:spacing w:after="0" w:line="240" w:lineRule="auto"/>
            </w:pPr>
            <w:r>
              <w:rPr>
                <w:sz w:val="22"/>
              </w:rPr>
              <w:t>Product Focus</w:t>
            </w:r>
          </w:p>
        </w:tc>
        <w:tc>
          <w:tcPr>
            <w:tcW w:w="1872" w:type="dxa"/>
          </w:tcPr>
          <w:p w14:paraId="7B0708BE">
            <w:pPr>
              <w:spacing w:after="0" w:line="240" w:lineRule="auto"/>
            </w:pPr>
            <w:r>
              <w:rPr>
                <w:sz w:val="22"/>
              </w:rPr>
              <w:t>Textbooks only</w:t>
            </w:r>
          </w:p>
        </w:tc>
        <w:tc>
          <w:tcPr>
            <w:tcW w:w="1872" w:type="dxa"/>
          </w:tcPr>
          <w:p w14:paraId="57E7534A">
            <w:pPr>
              <w:spacing w:after="0" w:line="240" w:lineRule="auto"/>
            </w:pPr>
            <w:r>
              <w:rPr>
                <w:sz w:val="22"/>
              </w:rPr>
              <w:t>All categories</w:t>
            </w:r>
          </w:p>
        </w:tc>
        <w:tc>
          <w:tcPr>
            <w:tcW w:w="1872" w:type="dxa"/>
          </w:tcPr>
          <w:p w14:paraId="607317DF">
            <w:pPr>
              <w:spacing w:after="0" w:line="240" w:lineRule="auto"/>
            </w:pPr>
            <w:r>
              <w:rPr>
                <w:sz w:val="22"/>
              </w:rPr>
              <w:t>Mixed (books + others)</w:t>
            </w:r>
          </w:p>
        </w:tc>
        <w:tc>
          <w:tcPr>
            <w:tcW w:w="1872" w:type="dxa"/>
          </w:tcPr>
          <w:p w14:paraId="3A67A59F">
            <w:pPr>
              <w:spacing w:after="0" w:line="240" w:lineRule="auto"/>
            </w:pPr>
            <w:r>
              <w:rPr>
                <w:sz w:val="22"/>
              </w:rPr>
              <w:t>All categories</w:t>
            </w:r>
          </w:p>
        </w:tc>
      </w:tr>
      <w:tr w14:paraId="097B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308DA9E">
            <w:pPr>
              <w:spacing w:after="0" w:line="240" w:lineRule="auto"/>
            </w:pPr>
            <w:r>
              <w:rPr>
                <w:sz w:val="22"/>
              </w:rPr>
              <w:t>Search &amp; Filter</w:t>
            </w:r>
          </w:p>
        </w:tc>
        <w:tc>
          <w:tcPr>
            <w:tcW w:w="1872" w:type="dxa"/>
          </w:tcPr>
          <w:p w14:paraId="65B7CA78">
            <w:pPr>
              <w:spacing w:after="0" w:line="240" w:lineRule="auto"/>
            </w:pPr>
            <w:r>
              <w:rPr>
                <w:sz w:val="22"/>
              </w:rPr>
              <w:t>By title, author, subject, condition</w:t>
            </w:r>
          </w:p>
        </w:tc>
        <w:tc>
          <w:tcPr>
            <w:tcW w:w="1872" w:type="dxa"/>
          </w:tcPr>
          <w:p w14:paraId="56DF4D16">
            <w:pPr>
              <w:spacing w:after="0" w:line="240" w:lineRule="auto"/>
            </w:pPr>
            <w:r>
              <w:rPr>
                <w:sz w:val="22"/>
              </w:rPr>
              <w:t>General search</w:t>
            </w:r>
          </w:p>
        </w:tc>
        <w:tc>
          <w:tcPr>
            <w:tcW w:w="1872" w:type="dxa"/>
          </w:tcPr>
          <w:p w14:paraId="4F9D299F">
            <w:pPr>
              <w:spacing w:after="0" w:line="240" w:lineRule="auto"/>
            </w:pPr>
            <w:r>
              <w:rPr>
                <w:sz w:val="22"/>
              </w:rPr>
              <w:t>No search capability</w:t>
            </w:r>
          </w:p>
        </w:tc>
        <w:tc>
          <w:tcPr>
            <w:tcW w:w="1872" w:type="dxa"/>
          </w:tcPr>
          <w:p w14:paraId="5B52906D">
            <w:pPr>
              <w:spacing w:after="0" w:line="240" w:lineRule="auto"/>
            </w:pPr>
            <w:r>
              <w:rPr>
                <w:sz w:val="22"/>
              </w:rPr>
              <w:t>General search</w:t>
            </w:r>
          </w:p>
        </w:tc>
      </w:tr>
      <w:tr w14:paraId="492D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4D15AF5">
            <w:pPr>
              <w:spacing w:after="0" w:line="240" w:lineRule="auto"/>
            </w:pPr>
            <w:r>
              <w:rPr>
                <w:sz w:val="22"/>
              </w:rPr>
              <w:t>Seller Contact Privacy</w:t>
            </w:r>
          </w:p>
        </w:tc>
        <w:tc>
          <w:tcPr>
            <w:tcW w:w="1872" w:type="dxa"/>
          </w:tcPr>
          <w:p w14:paraId="4E9B52BA">
            <w:pPr>
              <w:spacing w:after="0" w:line="240" w:lineRule="auto"/>
            </w:pPr>
            <w:r>
              <w:rPr>
                <w:sz w:val="22"/>
              </w:rPr>
              <w:t>Login required to view contact</w:t>
            </w:r>
          </w:p>
        </w:tc>
        <w:tc>
          <w:tcPr>
            <w:tcW w:w="1872" w:type="dxa"/>
          </w:tcPr>
          <w:p w14:paraId="37C18EB9">
            <w:pPr>
              <w:spacing w:after="0" w:line="240" w:lineRule="auto"/>
            </w:pPr>
            <w:r>
              <w:rPr>
                <w:sz w:val="22"/>
              </w:rPr>
              <w:t>Mixed</w:t>
            </w:r>
          </w:p>
        </w:tc>
        <w:tc>
          <w:tcPr>
            <w:tcW w:w="1872" w:type="dxa"/>
          </w:tcPr>
          <w:p w14:paraId="178D314A">
            <w:pPr>
              <w:spacing w:after="0" w:line="240" w:lineRule="auto"/>
            </w:pPr>
            <w:r>
              <w:rPr>
                <w:sz w:val="22"/>
              </w:rPr>
              <w:t>Public in group</w:t>
            </w:r>
          </w:p>
        </w:tc>
        <w:tc>
          <w:tcPr>
            <w:tcW w:w="1872" w:type="dxa"/>
          </w:tcPr>
          <w:p w14:paraId="1EA8B4CF">
            <w:pPr>
              <w:spacing w:after="0" w:line="240" w:lineRule="auto"/>
            </w:pPr>
            <w:r>
              <w:rPr>
                <w:sz w:val="22"/>
              </w:rPr>
              <w:t>Hidden behind platform</w:t>
            </w:r>
          </w:p>
        </w:tc>
      </w:tr>
      <w:tr w14:paraId="098A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3AEDF23">
            <w:pPr>
              <w:spacing w:after="0" w:line="240" w:lineRule="auto"/>
            </w:pPr>
            <w:r>
              <w:rPr>
                <w:sz w:val="22"/>
              </w:rPr>
              <w:t>Image Upload</w:t>
            </w:r>
          </w:p>
        </w:tc>
        <w:tc>
          <w:tcPr>
            <w:tcW w:w="1872" w:type="dxa"/>
          </w:tcPr>
          <w:p w14:paraId="46B33016">
            <w:pPr>
              <w:spacing w:after="0" w:line="240" w:lineRule="auto"/>
            </w:pPr>
            <w:r>
              <w:rPr>
                <w:sz w:val="22"/>
              </w:rPr>
              <w:t>Yes (2MB, JPG/PNG validated)</w:t>
            </w:r>
          </w:p>
        </w:tc>
        <w:tc>
          <w:tcPr>
            <w:tcW w:w="1872" w:type="dxa"/>
          </w:tcPr>
          <w:p w14:paraId="634884D2">
            <w:pPr>
              <w:spacing w:after="0" w:line="240" w:lineRule="auto"/>
            </w:pPr>
            <w:r>
              <w:rPr>
                <w:sz w:val="22"/>
              </w:rPr>
              <w:t>Yes</w:t>
            </w:r>
          </w:p>
        </w:tc>
        <w:tc>
          <w:tcPr>
            <w:tcW w:w="1872" w:type="dxa"/>
          </w:tcPr>
          <w:p w14:paraId="701C5B68">
            <w:pPr>
              <w:spacing w:after="0" w:line="240" w:lineRule="auto"/>
            </w:pPr>
            <w:r>
              <w:rPr>
                <w:sz w:val="22"/>
              </w:rPr>
              <w:t>Manual sharing</w:t>
            </w:r>
          </w:p>
        </w:tc>
        <w:tc>
          <w:tcPr>
            <w:tcW w:w="1872" w:type="dxa"/>
          </w:tcPr>
          <w:p w14:paraId="0AEB8CEF">
            <w:pPr>
              <w:spacing w:after="0" w:line="240" w:lineRule="auto"/>
            </w:pPr>
            <w:r>
              <w:rPr>
                <w:sz w:val="22"/>
              </w:rPr>
              <w:t>Yes</w:t>
            </w:r>
          </w:p>
        </w:tc>
      </w:tr>
      <w:tr w14:paraId="28B0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872" w:type="dxa"/>
          </w:tcPr>
          <w:p w14:paraId="1F661B93">
            <w:pPr>
              <w:spacing w:after="0" w:line="240" w:lineRule="auto"/>
            </w:pPr>
            <w:r>
              <w:rPr>
                <w:sz w:val="22"/>
              </w:rPr>
              <w:t>Listing Management</w:t>
            </w:r>
          </w:p>
        </w:tc>
        <w:tc>
          <w:tcPr>
            <w:tcW w:w="1872" w:type="dxa"/>
          </w:tcPr>
          <w:p w14:paraId="2B3C9738">
            <w:pPr>
              <w:spacing w:after="0" w:line="240" w:lineRule="auto"/>
            </w:pPr>
            <w:r>
              <w:rPr>
                <w:sz w:val="22"/>
              </w:rPr>
              <w:t>Full CRUD + Mark as Sold</w:t>
            </w:r>
          </w:p>
        </w:tc>
        <w:tc>
          <w:tcPr>
            <w:tcW w:w="1872" w:type="dxa"/>
          </w:tcPr>
          <w:p w14:paraId="4E81F764">
            <w:pPr>
              <w:spacing w:after="0" w:line="240" w:lineRule="auto"/>
            </w:pPr>
            <w:r>
              <w:rPr>
                <w:sz w:val="22"/>
              </w:rPr>
              <w:t>Full CRUD</w:t>
            </w:r>
          </w:p>
        </w:tc>
        <w:tc>
          <w:tcPr>
            <w:tcW w:w="1872" w:type="dxa"/>
          </w:tcPr>
          <w:p w14:paraId="6AFC8C12">
            <w:pPr>
              <w:spacing w:after="0" w:line="240" w:lineRule="auto"/>
            </w:pPr>
            <w:r>
              <w:rPr>
                <w:sz w:val="22"/>
              </w:rPr>
              <w:t>No management</w:t>
            </w:r>
          </w:p>
        </w:tc>
        <w:tc>
          <w:tcPr>
            <w:tcW w:w="1872" w:type="dxa"/>
          </w:tcPr>
          <w:p w14:paraId="75967916">
            <w:pPr>
              <w:spacing w:after="0" w:line="240" w:lineRule="auto"/>
            </w:pPr>
            <w:r>
              <w:rPr>
                <w:sz w:val="22"/>
              </w:rPr>
              <w:t>Managed by Amazon</w:t>
            </w:r>
          </w:p>
        </w:tc>
      </w:tr>
      <w:tr w14:paraId="327A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8B71B79">
            <w:pPr>
              <w:spacing w:after="0" w:line="240" w:lineRule="auto"/>
            </w:pPr>
            <w:r>
              <w:rPr>
                <w:sz w:val="22"/>
              </w:rPr>
              <w:t>Authentication</w:t>
            </w:r>
          </w:p>
        </w:tc>
        <w:tc>
          <w:tcPr>
            <w:tcW w:w="1872" w:type="dxa"/>
          </w:tcPr>
          <w:p w14:paraId="73A59E5C">
            <w:pPr>
              <w:spacing w:after="0" w:line="240" w:lineRule="auto"/>
            </w:pPr>
            <w:r>
              <w:rPr>
                <w:sz w:val="22"/>
              </w:rPr>
              <w:t>JWT + bcrypt</w:t>
            </w:r>
          </w:p>
        </w:tc>
        <w:tc>
          <w:tcPr>
            <w:tcW w:w="1872" w:type="dxa"/>
          </w:tcPr>
          <w:p w14:paraId="33B93279">
            <w:pPr>
              <w:spacing w:after="0" w:line="240" w:lineRule="auto"/>
            </w:pPr>
            <w:r>
              <w:rPr>
                <w:sz w:val="22"/>
              </w:rPr>
              <w:t>Phone OTP</w:t>
            </w:r>
          </w:p>
        </w:tc>
        <w:tc>
          <w:tcPr>
            <w:tcW w:w="1872" w:type="dxa"/>
          </w:tcPr>
          <w:p w14:paraId="62D219F5">
            <w:pPr>
              <w:spacing w:after="0" w:line="240" w:lineRule="auto"/>
            </w:pPr>
            <w:r>
              <w:rPr>
                <w:sz w:val="22"/>
              </w:rPr>
              <w:t>WhatsApp account</w:t>
            </w:r>
          </w:p>
        </w:tc>
        <w:tc>
          <w:tcPr>
            <w:tcW w:w="1872" w:type="dxa"/>
          </w:tcPr>
          <w:p w14:paraId="313AA937">
            <w:pPr>
              <w:spacing w:after="0" w:line="240" w:lineRule="auto"/>
            </w:pPr>
            <w:r>
              <w:rPr>
                <w:sz w:val="22"/>
              </w:rPr>
              <w:t>Amazon account</w:t>
            </w:r>
          </w:p>
        </w:tc>
      </w:tr>
      <w:tr w14:paraId="3621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FD9D88D">
            <w:pPr>
              <w:spacing w:after="0" w:line="240" w:lineRule="auto"/>
            </w:pPr>
            <w:r>
              <w:rPr>
                <w:sz w:val="22"/>
              </w:rPr>
              <w:t>Technology Stack</w:t>
            </w:r>
          </w:p>
        </w:tc>
        <w:tc>
          <w:tcPr>
            <w:tcW w:w="1872" w:type="dxa"/>
          </w:tcPr>
          <w:p w14:paraId="035551F3">
            <w:pPr>
              <w:spacing w:after="0" w:line="240" w:lineRule="auto"/>
            </w:pPr>
            <w:r>
              <w:rPr>
                <w:sz w:val="22"/>
              </w:rPr>
              <w:t>MERN (open-source)</w:t>
            </w:r>
          </w:p>
        </w:tc>
        <w:tc>
          <w:tcPr>
            <w:tcW w:w="1872" w:type="dxa"/>
          </w:tcPr>
          <w:p w14:paraId="7B3577A5">
            <w:pPr>
              <w:spacing w:after="0" w:line="240" w:lineRule="auto"/>
            </w:pPr>
            <w:r>
              <w:rPr>
                <w:sz w:val="22"/>
              </w:rPr>
              <w:t>Proprietary</w:t>
            </w:r>
          </w:p>
        </w:tc>
        <w:tc>
          <w:tcPr>
            <w:tcW w:w="1872" w:type="dxa"/>
          </w:tcPr>
          <w:p w14:paraId="4D3BE0C4">
            <w:pPr>
              <w:spacing w:after="0" w:line="240" w:lineRule="auto"/>
            </w:pPr>
            <w:r>
              <w:rPr>
                <w:sz w:val="22"/>
              </w:rPr>
              <w:t>WhatsApp ecosystem</w:t>
            </w:r>
          </w:p>
        </w:tc>
        <w:tc>
          <w:tcPr>
            <w:tcW w:w="1872" w:type="dxa"/>
          </w:tcPr>
          <w:p w14:paraId="0D2A984C">
            <w:pPr>
              <w:spacing w:after="0" w:line="240" w:lineRule="auto"/>
            </w:pPr>
            <w:r>
              <w:rPr>
                <w:sz w:val="22"/>
              </w:rPr>
              <w:t>Proprietary</w:t>
            </w:r>
          </w:p>
        </w:tc>
      </w:tr>
      <w:tr w14:paraId="6D8C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6B8B29B">
            <w:pPr>
              <w:spacing w:after="0" w:line="240" w:lineRule="auto"/>
            </w:pPr>
            <w:r>
              <w:rPr>
                <w:sz w:val="22"/>
              </w:rPr>
              <w:t>Cost</w:t>
            </w:r>
          </w:p>
        </w:tc>
        <w:tc>
          <w:tcPr>
            <w:tcW w:w="1872" w:type="dxa"/>
          </w:tcPr>
          <w:p w14:paraId="66A8AEC9">
            <w:pPr>
              <w:spacing w:after="0" w:line="240" w:lineRule="auto"/>
            </w:pPr>
            <w:r>
              <w:rPr>
                <w:sz w:val="22"/>
              </w:rPr>
              <w:t>Free (self-hosted)</w:t>
            </w:r>
          </w:p>
        </w:tc>
        <w:tc>
          <w:tcPr>
            <w:tcW w:w="1872" w:type="dxa"/>
          </w:tcPr>
          <w:p w14:paraId="704643FC">
            <w:pPr>
              <w:spacing w:after="0" w:line="240" w:lineRule="auto"/>
            </w:pPr>
            <w:r>
              <w:rPr>
                <w:sz w:val="22"/>
              </w:rPr>
              <w:t>Free + Ads</w:t>
            </w:r>
          </w:p>
        </w:tc>
        <w:tc>
          <w:tcPr>
            <w:tcW w:w="1872" w:type="dxa"/>
          </w:tcPr>
          <w:p w14:paraId="52AB1B1F">
            <w:pPr>
              <w:spacing w:after="0" w:line="240" w:lineRule="auto"/>
            </w:pPr>
            <w:r>
              <w:rPr>
                <w:sz w:val="22"/>
              </w:rPr>
              <w:t>Free</w:t>
            </w:r>
          </w:p>
        </w:tc>
        <w:tc>
          <w:tcPr>
            <w:tcW w:w="1872" w:type="dxa"/>
          </w:tcPr>
          <w:p w14:paraId="093C68C7">
            <w:pPr>
              <w:spacing w:after="0" w:line="240" w:lineRule="auto"/>
            </w:pPr>
            <w:r>
              <w:rPr>
                <w:sz w:val="22"/>
              </w:rPr>
              <w:t>Commission-based</w:t>
            </w:r>
          </w:p>
        </w:tc>
      </w:tr>
    </w:tbl>
    <w:p w14:paraId="3D28525D"/>
    <w:p w14:paraId="4EEC9A5E">
      <w:r>
        <w:br w:type="page"/>
      </w:r>
    </w:p>
    <w:p w14:paraId="65EAE728">
      <w:r>
        <w:rPr>
          <w:b/>
          <w:sz w:val="28"/>
        </w:rPr>
        <w:t>Chapter 4: Results &amp; Discussion</w:t>
      </w:r>
    </w:p>
    <w:p w14:paraId="7FB2CFA8">
      <w:r>
        <w:rPr>
          <w:b/>
        </w:rPr>
        <w:t>a) Source Code (Key Snippets)</w:t>
      </w:r>
    </w:p>
    <w:p w14:paraId="09D54FFA">
      <w:r>
        <w:rPr>
          <w:b/>
        </w:rPr>
        <w:t>1. User Model — Password Hashing (backend/models/User.js)</w:t>
      </w:r>
    </w:p>
    <w:p w14:paraId="5769EBAE">
      <w:pPr>
        <w:jc w:val="both"/>
      </w:pPr>
      <w:r>
        <w:t>The user schema defines name, email (unique), and password fields with Mongoose timestamps.</w:t>
      </w:r>
    </w:p>
    <w:p w14:paraId="15836574">
      <w:r>
        <w:rPr>
          <w:rFonts w:ascii="Courier New" w:hAnsi="Courier New"/>
          <w:sz w:val="18"/>
        </w:rPr>
        <w:t>const mongoose = require('mongoose');</w:t>
      </w:r>
    </w:p>
    <w:p w14:paraId="6CD7D48D"/>
    <w:p w14:paraId="2F021504">
      <w:r>
        <w:rPr>
          <w:rFonts w:ascii="Courier New" w:hAnsi="Courier New"/>
          <w:sz w:val="18"/>
        </w:rPr>
        <w:t>const userSchema = new mongoose.Schema({</w:t>
      </w:r>
    </w:p>
    <w:p w14:paraId="7DED1497">
      <w:r>
        <w:rPr>
          <w:rFonts w:ascii="Courier New" w:hAnsi="Courier New"/>
          <w:sz w:val="18"/>
        </w:rPr>
        <w:t xml:space="preserve">  name:     { type: String, required: true },</w:t>
      </w:r>
    </w:p>
    <w:p w14:paraId="0B3BD267">
      <w:r>
        <w:rPr>
          <w:rFonts w:ascii="Courier New" w:hAnsi="Courier New"/>
          <w:sz w:val="18"/>
        </w:rPr>
        <w:t xml:space="preserve">  email:    { type: String, required: true, unique: true },</w:t>
      </w:r>
    </w:p>
    <w:p w14:paraId="1103827A">
      <w:r>
        <w:rPr>
          <w:rFonts w:ascii="Courier New" w:hAnsi="Courier New"/>
          <w:sz w:val="18"/>
        </w:rPr>
        <w:t xml:space="preserve">  password: { type: String, required: true },</w:t>
      </w:r>
    </w:p>
    <w:p w14:paraId="4EB1399E">
      <w:r>
        <w:rPr>
          <w:rFonts w:ascii="Courier New" w:hAnsi="Courier New"/>
          <w:sz w:val="18"/>
        </w:rPr>
        <w:t>}, { timestamps: true });</w:t>
      </w:r>
    </w:p>
    <w:p w14:paraId="7FFC3E2F"/>
    <w:p w14:paraId="0AEA7E79">
      <w:r>
        <w:rPr>
          <w:rFonts w:ascii="Courier New" w:hAnsi="Courier New"/>
          <w:sz w:val="18"/>
        </w:rPr>
        <w:t>module.exports = mongoose.model('User', userSchema);</w:t>
      </w:r>
    </w:p>
    <w:p w14:paraId="6102A2ED"/>
    <w:p w14:paraId="3D313610">
      <w:r>
        <w:rPr>
          <w:b/>
        </w:rPr>
        <w:t>2. JWT Authentication Middleware (backend/middleware/authMiddleware.js)</w:t>
      </w:r>
    </w:p>
    <w:p w14:paraId="23F3E718">
      <w:pPr>
        <w:jc w:val="both"/>
      </w:pPr>
      <w:r>
        <w:t>JWT tokens are extracted from the Authorization header and verified on every protected route.</w:t>
      </w:r>
    </w:p>
    <w:p w14:paraId="5EF5510B">
      <w:r>
        <w:rPr>
          <w:rFonts w:ascii="Courier New" w:hAnsi="Courier New"/>
          <w:sz w:val="18"/>
        </w:rPr>
        <w:t>const jwt = require('jsonwebtoken');</w:t>
      </w:r>
    </w:p>
    <w:p w14:paraId="0432FE39"/>
    <w:p w14:paraId="334F8169">
      <w:r>
        <w:rPr>
          <w:rFonts w:ascii="Courier New" w:hAnsi="Courier New"/>
          <w:sz w:val="18"/>
        </w:rPr>
        <w:t>module.exports = (req, res, next) =&gt; {</w:t>
      </w:r>
    </w:p>
    <w:p w14:paraId="0C247589">
      <w:r>
        <w:rPr>
          <w:rFonts w:ascii="Courier New" w:hAnsi="Courier New"/>
          <w:sz w:val="18"/>
        </w:rPr>
        <w:t xml:space="preserve">  const token = req.headers.authorization?.split(' ')[1];</w:t>
      </w:r>
    </w:p>
    <w:p w14:paraId="6DBDBAD2">
      <w:r>
        <w:rPr>
          <w:rFonts w:ascii="Courier New" w:hAnsi="Courier New"/>
          <w:sz w:val="18"/>
        </w:rPr>
        <w:t xml:space="preserve">  if (!token) return res.status(401).json({ message: 'No token' });</w:t>
      </w:r>
    </w:p>
    <w:p w14:paraId="22B4F105"/>
    <w:p w14:paraId="128F017E">
      <w:r>
        <w:rPr>
          <w:rFonts w:ascii="Courier New" w:hAnsi="Courier New"/>
          <w:sz w:val="18"/>
        </w:rPr>
        <w:t xml:space="preserve">  try {</w:t>
      </w:r>
    </w:p>
    <w:p w14:paraId="13390CDA">
      <w:r>
        <w:rPr>
          <w:rFonts w:ascii="Courier New" w:hAnsi="Courier New"/>
          <w:sz w:val="18"/>
        </w:rPr>
        <w:t xml:space="preserve">    const decoded = jwt.verify(token, process.env.JWT_SECRET);</w:t>
      </w:r>
    </w:p>
    <w:p w14:paraId="0EAEC504">
      <w:r>
        <w:rPr>
          <w:rFonts w:ascii="Courier New" w:hAnsi="Courier New"/>
          <w:sz w:val="18"/>
        </w:rPr>
        <w:t xml:space="preserve">    req.user = decoded;</w:t>
      </w:r>
    </w:p>
    <w:p w14:paraId="61C8D84F">
      <w:r>
        <w:rPr>
          <w:rFonts w:ascii="Courier New" w:hAnsi="Courier New"/>
          <w:sz w:val="18"/>
        </w:rPr>
        <w:t xml:space="preserve">    next();</w:t>
      </w:r>
    </w:p>
    <w:p w14:paraId="711F2ED4">
      <w:r>
        <w:rPr>
          <w:rFonts w:ascii="Courier New" w:hAnsi="Courier New"/>
          <w:sz w:val="18"/>
        </w:rPr>
        <w:t xml:space="preserve">  } catch {</w:t>
      </w:r>
    </w:p>
    <w:p w14:paraId="54547CF1">
      <w:r>
        <w:rPr>
          <w:rFonts w:ascii="Courier New" w:hAnsi="Courier New"/>
          <w:sz w:val="18"/>
        </w:rPr>
        <w:t xml:space="preserve">    res.status(401).json({ message: 'Invalid token' });</w:t>
      </w:r>
    </w:p>
    <w:p w14:paraId="484A0231">
      <w:r>
        <w:rPr>
          <w:rFonts w:ascii="Courier New" w:hAnsi="Courier New"/>
          <w:sz w:val="18"/>
        </w:rPr>
        <w:t xml:space="preserve">  }</w:t>
      </w:r>
    </w:p>
    <w:p w14:paraId="5A42E711">
      <w:r>
        <w:rPr>
          <w:rFonts w:ascii="Courier New" w:hAnsi="Courier New"/>
          <w:sz w:val="18"/>
        </w:rPr>
        <w:t>};</w:t>
      </w:r>
    </w:p>
    <w:p w14:paraId="53A76C23"/>
    <w:p w14:paraId="58EC694F">
      <w:r>
        <w:rPr>
          <w:b/>
        </w:rPr>
        <w:t>3. Login with JWT Generation (backend/routes/auth.js)</w:t>
      </w:r>
    </w:p>
    <w:p w14:paraId="0090D970">
      <w:pPr>
        <w:jc w:val="both"/>
      </w:pPr>
      <w:r>
        <w:t>Credentials are verified using bcrypt.compare() and a JWT token is issued with 7-day expiry.</w:t>
      </w:r>
    </w:p>
    <w:p w14:paraId="4FF25A14">
      <w:r>
        <w:rPr>
          <w:rFonts w:ascii="Courier New" w:hAnsi="Courier New"/>
          <w:sz w:val="18"/>
        </w:rPr>
        <w:t>router.post('/login', async (req, res) =&gt; {</w:t>
      </w:r>
    </w:p>
    <w:p w14:paraId="1F769A8B">
      <w:r>
        <w:rPr>
          <w:rFonts w:ascii="Courier New" w:hAnsi="Courier New"/>
          <w:sz w:val="18"/>
        </w:rPr>
        <w:t xml:space="preserve">  const { email, password } = req.body;</w:t>
      </w:r>
    </w:p>
    <w:p w14:paraId="24138D4E">
      <w:r>
        <w:rPr>
          <w:rFonts w:ascii="Courier New" w:hAnsi="Courier New"/>
          <w:sz w:val="18"/>
        </w:rPr>
        <w:t xml:space="preserve">  const user = await User.findOne({ email });</w:t>
      </w:r>
    </w:p>
    <w:p w14:paraId="1D20B5C4">
      <w:r>
        <w:rPr>
          <w:rFonts w:ascii="Courier New" w:hAnsi="Courier New"/>
          <w:sz w:val="18"/>
        </w:rPr>
        <w:t xml:space="preserve">  if (!user) return res.status(400).json({ message: 'Invalid' });</w:t>
      </w:r>
    </w:p>
    <w:p w14:paraId="0AE9DE2C"/>
    <w:p w14:paraId="48FCF9C7">
      <w:r>
        <w:rPr>
          <w:rFonts w:ascii="Courier New" w:hAnsi="Courier New"/>
          <w:sz w:val="18"/>
        </w:rPr>
        <w:t xml:space="preserve">  const match = await bcrypt.compare(password, user.password);</w:t>
      </w:r>
    </w:p>
    <w:p w14:paraId="2C071F2F">
      <w:r>
        <w:rPr>
          <w:rFonts w:ascii="Courier New" w:hAnsi="Courier New"/>
          <w:sz w:val="18"/>
        </w:rPr>
        <w:t xml:space="preserve">  if (!match) return res.status(400).json({ message: 'Invalid' });</w:t>
      </w:r>
    </w:p>
    <w:p w14:paraId="28442A63"/>
    <w:p w14:paraId="5A1AE969">
      <w:r>
        <w:rPr>
          <w:rFonts w:ascii="Courier New" w:hAnsi="Courier New"/>
          <w:sz w:val="18"/>
        </w:rPr>
        <w:t xml:space="preserve">  const token = jwt.sign(</w:t>
      </w:r>
    </w:p>
    <w:p w14:paraId="55794BFE">
      <w:r>
        <w:rPr>
          <w:rFonts w:ascii="Courier New" w:hAnsi="Courier New"/>
          <w:sz w:val="18"/>
        </w:rPr>
        <w:t xml:space="preserve">    { id: user._id, name: user.name },</w:t>
      </w:r>
    </w:p>
    <w:p w14:paraId="296529DD">
      <w:r>
        <w:rPr>
          <w:rFonts w:ascii="Courier New" w:hAnsi="Courier New"/>
          <w:sz w:val="18"/>
        </w:rPr>
        <w:t xml:space="preserve">    process.env.JWT_SECRET,</w:t>
      </w:r>
    </w:p>
    <w:p w14:paraId="2903CDEA">
      <w:r>
        <w:rPr>
          <w:rFonts w:ascii="Courier New" w:hAnsi="Courier New"/>
          <w:sz w:val="18"/>
        </w:rPr>
        <w:t xml:space="preserve">    { expiresIn: '7d' }</w:t>
      </w:r>
    </w:p>
    <w:p w14:paraId="11FF608E">
      <w:r>
        <w:rPr>
          <w:rFonts w:ascii="Courier New" w:hAnsi="Courier New"/>
          <w:sz w:val="18"/>
        </w:rPr>
        <w:t xml:space="preserve">  );</w:t>
      </w:r>
    </w:p>
    <w:p w14:paraId="0D27D333">
      <w:r>
        <w:rPr>
          <w:rFonts w:ascii="Courier New" w:hAnsi="Courier New"/>
          <w:sz w:val="18"/>
        </w:rPr>
        <w:t xml:space="preserve">  res.json({ token, user: { id: user._id, name: user.name } });</w:t>
      </w:r>
    </w:p>
    <w:p w14:paraId="4BDDF410">
      <w:r>
        <w:rPr>
          <w:rFonts w:ascii="Courier New" w:hAnsi="Courier New"/>
          <w:sz w:val="18"/>
        </w:rPr>
        <w:t>});</w:t>
      </w:r>
    </w:p>
    <w:p w14:paraId="1CE8EDEB"/>
    <w:p w14:paraId="2EFC1DA0">
      <w:r>
        <w:rPr>
          <w:b/>
        </w:rPr>
        <w:t>4. Book Listing with Multer Image Upload (backend/routes/books.js)</w:t>
      </w:r>
    </w:p>
    <w:p w14:paraId="19094105">
      <w:pPr>
        <w:jc w:val="both"/>
      </w:pPr>
      <w:r>
        <w:t>Book listings are created with multipart form data. Multer handles image upload with validation.</w:t>
      </w:r>
    </w:p>
    <w:p w14:paraId="131011A5">
      <w:r>
        <w:rPr>
          <w:rFonts w:ascii="Courier New" w:hAnsi="Courier New"/>
          <w:sz w:val="18"/>
        </w:rPr>
        <w:t>const storage = multer.diskStorage({</w:t>
      </w:r>
    </w:p>
    <w:p w14:paraId="6A819C96">
      <w:r>
        <w:rPr>
          <w:rFonts w:ascii="Courier New" w:hAnsi="Courier New"/>
          <w:sz w:val="18"/>
        </w:rPr>
        <w:t xml:space="preserve">  destination: (req, file, cb) =&gt; cb(null, 'uploads/'),</w:t>
      </w:r>
    </w:p>
    <w:p w14:paraId="096128CC">
      <w:r>
        <w:rPr>
          <w:rFonts w:ascii="Courier New" w:hAnsi="Courier New"/>
          <w:sz w:val="18"/>
        </w:rPr>
        <w:t xml:space="preserve">  filename: (req, file, cb) =&gt;</w:t>
      </w:r>
    </w:p>
    <w:p w14:paraId="6F66C8B6">
      <w:r>
        <w:rPr>
          <w:rFonts w:ascii="Courier New" w:hAnsi="Courier New"/>
          <w:sz w:val="18"/>
        </w:rPr>
        <w:t xml:space="preserve">    cb(null, Date.now() + path.extname(file.originalname)),</w:t>
      </w:r>
    </w:p>
    <w:p w14:paraId="552EED92">
      <w:r>
        <w:rPr>
          <w:rFonts w:ascii="Courier New" w:hAnsi="Courier New"/>
          <w:sz w:val="18"/>
        </w:rPr>
        <w:t>});</w:t>
      </w:r>
    </w:p>
    <w:p w14:paraId="045CD2D5">
      <w:r>
        <w:rPr>
          <w:rFonts w:ascii="Courier New" w:hAnsi="Courier New"/>
          <w:sz w:val="18"/>
        </w:rPr>
        <w:t>const upload = multer({</w:t>
      </w:r>
    </w:p>
    <w:p w14:paraId="7810F238">
      <w:r>
        <w:rPr>
          <w:rFonts w:ascii="Courier New" w:hAnsi="Courier New"/>
          <w:sz w:val="18"/>
        </w:rPr>
        <w:t xml:space="preserve">  storage,</w:t>
      </w:r>
    </w:p>
    <w:p w14:paraId="3D293B11">
      <w:r>
        <w:rPr>
          <w:rFonts w:ascii="Courier New" w:hAnsi="Courier New"/>
          <w:sz w:val="18"/>
        </w:rPr>
        <w:t xml:space="preserve">  limits: { fileSize: 2 * 1024 * 1024 }, // 2MB max</w:t>
      </w:r>
    </w:p>
    <w:p w14:paraId="71CBC43A">
      <w:r>
        <w:rPr>
          <w:rFonts w:ascii="Courier New" w:hAnsi="Courier New"/>
          <w:sz w:val="18"/>
        </w:rPr>
        <w:t xml:space="preserve">  fileFilter: (req, file, cb) =&gt; {</w:t>
      </w:r>
    </w:p>
    <w:p w14:paraId="3133E918">
      <w:r>
        <w:rPr>
          <w:rFonts w:ascii="Courier New" w:hAnsi="Courier New"/>
          <w:sz w:val="18"/>
        </w:rPr>
        <w:t xml:space="preserve">    const allowed = /jpeg|jpg|png/;</w:t>
      </w:r>
    </w:p>
    <w:p w14:paraId="2F8219A8">
      <w:r>
        <w:rPr>
          <w:rFonts w:ascii="Courier New" w:hAnsi="Courier New"/>
          <w:sz w:val="18"/>
        </w:rPr>
        <w:t xml:space="preserve">    const ok = allowed.test(path.extname(file.originalname));</w:t>
      </w:r>
    </w:p>
    <w:p w14:paraId="2D1F1700">
      <w:r>
        <w:rPr>
          <w:rFonts w:ascii="Courier New" w:hAnsi="Courier New"/>
          <w:sz w:val="18"/>
        </w:rPr>
        <w:t xml:space="preserve">    ok ? cb(null, true) : cb(new Error('Only jpg/png'));</w:t>
      </w:r>
    </w:p>
    <w:p w14:paraId="1CC23418">
      <w:r>
        <w:rPr>
          <w:rFonts w:ascii="Courier New" w:hAnsi="Courier New"/>
          <w:sz w:val="18"/>
        </w:rPr>
        <w:t xml:space="preserve">  },</w:t>
      </w:r>
    </w:p>
    <w:p w14:paraId="61552F12">
      <w:r>
        <w:rPr>
          <w:rFonts w:ascii="Courier New" w:hAnsi="Courier New"/>
          <w:sz w:val="18"/>
        </w:rPr>
        <w:t>});</w:t>
      </w:r>
    </w:p>
    <w:p w14:paraId="1BFBA1C7"/>
    <w:p w14:paraId="1F7A19C6">
      <w:r>
        <w:rPr>
          <w:rFonts w:ascii="Courier New" w:hAnsi="Courier New"/>
          <w:sz w:val="18"/>
        </w:rPr>
        <w:t>router.post('/', auth, upload.single('image'), async (req, res) =&gt; {</w:t>
      </w:r>
    </w:p>
    <w:p w14:paraId="2A3B8989">
      <w:r>
        <w:rPr>
          <w:rFonts w:ascii="Courier New" w:hAnsi="Courier New"/>
          <w:sz w:val="18"/>
        </w:rPr>
        <w:t xml:space="preserve">  const { title, author, price, condition, subject, contact } = req.body;</w:t>
      </w:r>
    </w:p>
    <w:p w14:paraId="491826FC">
      <w:r>
        <w:rPr>
          <w:rFonts w:ascii="Courier New" w:hAnsi="Courier New"/>
          <w:sz w:val="18"/>
        </w:rPr>
        <w:t xml:space="preserve">  const book = await Book.create({</w:t>
      </w:r>
    </w:p>
    <w:p w14:paraId="3E9C5FB3">
      <w:r>
        <w:rPr>
          <w:rFonts w:ascii="Courier New" w:hAnsi="Courier New"/>
          <w:sz w:val="18"/>
        </w:rPr>
        <w:t xml:space="preserve">    title, author, price, condition, subject, contact,</w:t>
      </w:r>
    </w:p>
    <w:p w14:paraId="10101AD1">
      <w:r>
        <w:rPr>
          <w:rFonts w:ascii="Courier New" w:hAnsi="Courier New"/>
          <w:sz w:val="18"/>
        </w:rPr>
        <w:t xml:space="preserve">    image: req.file ? `/uploads/${req.file.filename}` : '',</w:t>
      </w:r>
    </w:p>
    <w:p w14:paraId="54E16DA9">
      <w:r>
        <w:rPr>
          <w:rFonts w:ascii="Courier New" w:hAnsi="Courier New"/>
          <w:sz w:val="18"/>
        </w:rPr>
        <w:t xml:space="preserve">    seller: req.user.id,</w:t>
      </w:r>
    </w:p>
    <w:p w14:paraId="6738CCE6">
      <w:r>
        <w:rPr>
          <w:rFonts w:ascii="Courier New" w:hAnsi="Courier New"/>
          <w:sz w:val="18"/>
        </w:rPr>
        <w:t xml:space="preserve">  });</w:t>
      </w:r>
    </w:p>
    <w:p w14:paraId="091991F6">
      <w:r>
        <w:rPr>
          <w:rFonts w:ascii="Courier New" w:hAnsi="Courier New"/>
          <w:sz w:val="18"/>
        </w:rPr>
        <w:t xml:space="preserve">  res.status(201).json(book);</w:t>
      </w:r>
    </w:p>
    <w:p w14:paraId="35014E41">
      <w:r>
        <w:rPr>
          <w:rFonts w:ascii="Courier New" w:hAnsi="Courier New"/>
          <w:sz w:val="18"/>
        </w:rPr>
        <w:t>});</w:t>
      </w:r>
    </w:p>
    <w:p w14:paraId="0E23DCD2"/>
    <w:p w14:paraId="10DB2987">
      <w:r>
        <w:rPr>
          <w:b/>
        </w:rPr>
        <w:t>5. Search, Filter &amp; Pagination API (backend/routes/books.js)</w:t>
      </w:r>
    </w:p>
    <w:p w14:paraId="42D4CD3A">
      <w:pPr>
        <w:jc w:val="both"/>
      </w:pPr>
      <w:r>
        <w:t>The GET endpoint supports search by title/author, filter by subject/condition, and server-side pagination.</w:t>
      </w:r>
    </w:p>
    <w:p w14:paraId="78D1F1D9">
      <w:r>
        <w:rPr>
          <w:rFonts w:ascii="Courier New" w:hAnsi="Courier New"/>
          <w:sz w:val="18"/>
        </w:rPr>
        <w:t>router.get('/', async (req, res) =&gt; {</w:t>
      </w:r>
    </w:p>
    <w:p w14:paraId="2938127C">
      <w:r>
        <w:rPr>
          <w:rFonts w:ascii="Courier New" w:hAnsi="Courier New"/>
          <w:sz w:val="18"/>
        </w:rPr>
        <w:t xml:space="preserve">  const { search, subject, condition, page = 1, limit = 12 } = req.query;</w:t>
      </w:r>
    </w:p>
    <w:p w14:paraId="6729F43D">
      <w:r>
        <w:rPr>
          <w:rFonts w:ascii="Courier New" w:hAnsi="Courier New"/>
          <w:sz w:val="18"/>
        </w:rPr>
        <w:t xml:space="preserve">  const query = { status: 'available' };</w:t>
      </w:r>
    </w:p>
    <w:p w14:paraId="4F8BB627"/>
    <w:p w14:paraId="3DD7E8E2">
      <w:r>
        <w:rPr>
          <w:rFonts w:ascii="Courier New" w:hAnsi="Courier New"/>
          <w:sz w:val="18"/>
        </w:rPr>
        <w:t xml:space="preserve">  if (search) query.$or = [</w:t>
      </w:r>
    </w:p>
    <w:p w14:paraId="1F0E0377">
      <w:r>
        <w:rPr>
          <w:rFonts w:ascii="Courier New" w:hAnsi="Courier New"/>
          <w:sz w:val="18"/>
        </w:rPr>
        <w:t xml:space="preserve">    { title:  { $regex: search, $options: 'i' } },</w:t>
      </w:r>
    </w:p>
    <w:p w14:paraId="77A7AC24">
      <w:r>
        <w:rPr>
          <w:rFonts w:ascii="Courier New" w:hAnsi="Courier New"/>
          <w:sz w:val="18"/>
        </w:rPr>
        <w:t xml:space="preserve">    { author: { $regex: search, $options: 'i' } },</w:t>
      </w:r>
    </w:p>
    <w:p w14:paraId="7683DEF4">
      <w:r>
        <w:rPr>
          <w:rFonts w:ascii="Courier New" w:hAnsi="Courier New"/>
          <w:sz w:val="18"/>
        </w:rPr>
        <w:t xml:space="preserve">  ];</w:t>
      </w:r>
    </w:p>
    <w:p w14:paraId="3C0D3CD6">
      <w:r>
        <w:rPr>
          <w:rFonts w:ascii="Courier New" w:hAnsi="Courier New"/>
          <w:sz w:val="18"/>
        </w:rPr>
        <w:t xml:space="preserve">  if (subject)   query.subject = subject;</w:t>
      </w:r>
    </w:p>
    <w:p w14:paraId="62E3C3DE">
      <w:r>
        <w:rPr>
          <w:rFonts w:ascii="Courier New" w:hAnsi="Courier New"/>
          <w:sz w:val="18"/>
        </w:rPr>
        <w:t xml:space="preserve">  if (condition) query.condition = condition;</w:t>
      </w:r>
    </w:p>
    <w:p w14:paraId="56DE0B97"/>
    <w:p w14:paraId="1F6F87EF">
      <w:r>
        <w:rPr>
          <w:rFonts w:ascii="Courier New" w:hAnsi="Courier New"/>
          <w:sz w:val="18"/>
        </w:rPr>
        <w:t xml:space="preserve">  const books = await Book.find(query)</w:t>
      </w:r>
    </w:p>
    <w:p w14:paraId="14BE9AC4">
      <w:r>
        <w:rPr>
          <w:rFonts w:ascii="Courier New" w:hAnsi="Courier New"/>
          <w:sz w:val="18"/>
        </w:rPr>
        <w:t xml:space="preserve">    .populate('seller', 'name')</w:t>
      </w:r>
    </w:p>
    <w:p w14:paraId="6F441ADB">
      <w:r>
        <w:rPr>
          <w:rFonts w:ascii="Courier New" w:hAnsi="Courier New"/>
          <w:sz w:val="18"/>
        </w:rPr>
        <w:t xml:space="preserve">    .sort({ createdAt: -1 })</w:t>
      </w:r>
    </w:p>
    <w:p w14:paraId="22C7329B">
      <w:r>
        <w:rPr>
          <w:rFonts w:ascii="Courier New" w:hAnsi="Courier New"/>
          <w:sz w:val="18"/>
        </w:rPr>
        <w:t xml:space="preserve">    .skip((page - 1) * limit)</w:t>
      </w:r>
    </w:p>
    <w:p w14:paraId="4EED1F47">
      <w:r>
        <w:rPr>
          <w:rFonts w:ascii="Courier New" w:hAnsi="Courier New"/>
          <w:sz w:val="18"/>
        </w:rPr>
        <w:t xml:space="preserve">    .limit(Number(limit));</w:t>
      </w:r>
    </w:p>
    <w:p w14:paraId="79D5BEC1"/>
    <w:p w14:paraId="1803FBC2">
      <w:r>
        <w:rPr>
          <w:rFonts w:ascii="Courier New" w:hAnsi="Courier New"/>
          <w:sz w:val="18"/>
        </w:rPr>
        <w:t xml:space="preserve">  const total = await Book.countDocuments(query);</w:t>
      </w:r>
    </w:p>
    <w:p w14:paraId="6BDE0EE0">
      <w:r>
        <w:rPr>
          <w:rFonts w:ascii="Courier New" w:hAnsi="Courier New"/>
          <w:sz w:val="18"/>
        </w:rPr>
        <w:t xml:space="preserve">  res.json({ books, total, pages: Math.ceil(total / limit) });</w:t>
      </w:r>
    </w:p>
    <w:p w14:paraId="40ED9991">
      <w:r>
        <w:rPr>
          <w:rFonts w:ascii="Courier New" w:hAnsi="Courier New"/>
          <w:sz w:val="18"/>
        </w:rPr>
        <w:t>});</w:t>
      </w:r>
    </w:p>
    <w:p w14:paraId="7629229E"/>
    <w:p w14:paraId="23220A86">
      <w:r>
        <w:rPr>
          <w:b/>
        </w:rPr>
        <w:t>6. Axios API Service with JWT Interceptor (frontend/src/api.js)</w:t>
      </w:r>
    </w:p>
    <w:p w14:paraId="6BFA8BB9">
      <w:pPr>
        <w:jc w:val="both"/>
      </w:pPr>
      <w:r>
        <w:t>Automatically attaches JWT token to API requests for secure communication.</w:t>
      </w:r>
    </w:p>
    <w:p w14:paraId="05CF1845">
      <w:r>
        <w:rPr>
          <w:rFonts w:ascii="Courier New" w:hAnsi="Courier New"/>
          <w:sz w:val="18"/>
        </w:rPr>
        <w:t>import axios from 'axios';</w:t>
      </w:r>
    </w:p>
    <w:p w14:paraId="74E2BD72"/>
    <w:p w14:paraId="398AA8F6">
      <w:r>
        <w:rPr>
          <w:rFonts w:ascii="Courier New" w:hAnsi="Courier New"/>
          <w:sz w:val="18"/>
        </w:rPr>
        <w:t>const api = axios.create({</w:t>
      </w:r>
    </w:p>
    <w:p w14:paraId="1780CA99">
      <w:r>
        <w:rPr>
          <w:rFonts w:ascii="Courier New" w:hAnsi="Courier New"/>
          <w:sz w:val="18"/>
        </w:rPr>
        <w:t xml:space="preserve">  baseURL: 'http://localhost:5000/api'</w:t>
      </w:r>
    </w:p>
    <w:p w14:paraId="42E91245">
      <w:r>
        <w:rPr>
          <w:rFonts w:ascii="Courier New" w:hAnsi="Courier New"/>
          <w:sz w:val="18"/>
        </w:rPr>
        <w:t>});</w:t>
      </w:r>
    </w:p>
    <w:p w14:paraId="026EADDF"/>
    <w:p w14:paraId="6B10FE74">
      <w:r>
        <w:rPr>
          <w:rFonts w:ascii="Courier New" w:hAnsi="Courier New"/>
          <w:sz w:val="18"/>
        </w:rPr>
        <w:t>api.interceptors.request.use(config =&gt; {</w:t>
      </w:r>
    </w:p>
    <w:p w14:paraId="05FE9C10">
      <w:r>
        <w:rPr>
          <w:rFonts w:ascii="Courier New" w:hAnsi="Courier New"/>
          <w:sz w:val="18"/>
        </w:rPr>
        <w:t xml:space="preserve">  const token = localStorage.getItem('token');</w:t>
      </w:r>
    </w:p>
    <w:p w14:paraId="13B5B5DB">
      <w:r>
        <w:rPr>
          <w:rFonts w:ascii="Courier New" w:hAnsi="Courier New"/>
          <w:sz w:val="18"/>
        </w:rPr>
        <w:t xml:space="preserve">  if (token) config.headers.Authorization = `Bearer ${token}`;</w:t>
      </w:r>
    </w:p>
    <w:p w14:paraId="3D0E5432">
      <w:r>
        <w:rPr>
          <w:rFonts w:ascii="Courier New" w:hAnsi="Courier New"/>
          <w:sz w:val="18"/>
        </w:rPr>
        <w:t xml:space="preserve">  return config;</w:t>
      </w:r>
    </w:p>
    <w:p w14:paraId="69C0E07F">
      <w:r>
        <w:rPr>
          <w:rFonts w:ascii="Courier New" w:hAnsi="Courier New"/>
          <w:sz w:val="18"/>
        </w:rPr>
        <w:t>});</w:t>
      </w:r>
    </w:p>
    <w:p w14:paraId="27715C47"/>
    <w:p w14:paraId="42EDD819">
      <w:r>
        <w:rPr>
          <w:rFonts w:ascii="Courier New" w:hAnsi="Courier New"/>
          <w:sz w:val="18"/>
        </w:rPr>
        <w:t>export default api;</w:t>
      </w:r>
    </w:p>
    <w:p w14:paraId="39881BC9"/>
    <w:p w14:paraId="359ECCA8">
      <w:r>
        <w:rPr>
          <w:b/>
        </w:rPr>
        <w:t>7. Auth Context with React Context API (frontend/src/context/AuthContext.jsx)</w:t>
      </w:r>
    </w:p>
    <w:p w14:paraId="281E0C52">
      <w:pPr>
        <w:jc w:val="both"/>
      </w:pPr>
      <w:r>
        <w:t>Global authentication state management using React Context and localStorage persistence.</w:t>
      </w:r>
    </w:p>
    <w:p w14:paraId="23CB5D9D">
      <w:r>
        <w:rPr>
          <w:rFonts w:ascii="Courier New" w:hAnsi="Courier New"/>
          <w:sz w:val="18"/>
        </w:rPr>
        <w:t>import { createContext, useContext, useState } from 'react';</w:t>
      </w:r>
    </w:p>
    <w:p w14:paraId="4BD30FE0"/>
    <w:p w14:paraId="7B14D4EB">
      <w:r>
        <w:rPr>
          <w:rFonts w:ascii="Courier New" w:hAnsi="Courier New"/>
          <w:sz w:val="18"/>
        </w:rPr>
        <w:t>const AuthContext = createContext();</w:t>
      </w:r>
    </w:p>
    <w:p w14:paraId="693945B0"/>
    <w:p w14:paraId="553356C4">
      <w:r>
        <w:rPr>
          <w:rFonts w:ascii="Courier New" w:hAnsi="Courier New"/>
          <w:sz w:val="18"/>
        </w:rPr>
        <w:t>export function AuthProvider({ children }) {</w:t>
      </w:r>
    </w:p>
    <w:p w14:paraId="2D947146">
      <w:r>
        <w:rPr>
          <w:rFonts w:ascii="Courier New" w:hAnsi="Courier New"/>
          <w:sz w:val="18"/>
        </w:rPr>
        <w:t xml:space="preserve">  const [user, setUser] = useState(</w:t>
      </w:r>
    </w:p>
    <w:p w14:paraId="32CA5CA1">
      <w:r>
        <w:rPr>
          <w:rFonts w:ascii="Courier New" w:hAnsi="Courier New"/>
          <w:sz w:val="18"/>
        </w:rPr>
        <w:t xml:space="preserve">    JSON.parse(localStorage.getItem('user')) || null</w:t>
      </w:r>
    </w:p>
    <w:p w14:paraId="185049EF">
      <w:r>
        <w:rPr>
          <w:rFonts w:ascii="Courier New" w:hAnsi="Courier New"/>
          <w:sz w:val="18"/>
        </w:rPr>
        <w:t xml:space="preserve">  );</w:t>
      </w:r>
    </w:p>
    <w:p w14:paraId="5B310733">
      <w:r>
        <w:rPr>
          <w:rFonts w:ascii="Courier New" w:hAnsi="Courier New"/>
          <w:sz w:val="18"/>
        </w:rPr>
        <w:t xml:space="preserve">  const [token, setToken] = useState(</w:t>
      </w:r>
    </w:p>
    <w:p w14:paraId="02EE2445">
      <w:r>
        <w:rPr>
          <w:rFonts w:ascii="Courier New" w:hAnsi="Courier New"/>
          <w:sz w:val="18"/>
        </w:rPr>
        <w:t xml:space="preserve">    localStorage.getItem('token') || null</w:t>
      </w:r>
    </w:p>
    <w:p w14:paraId="04F21E65">
      <w:r>
        <w:rPr>
          <w:rFonts w:ascii="Courier New" w:hAnsi="Courier New"/>
          <w:sz w:val="18"/>
        </w:rPr>
        <w:t xml:space="preserve">  );</w:t>
      </w:r>
    </w:p>
    <w:p w14:paraId="5784CC6E"/>
    <w:p w14:paraId="1CA36A3A">
      <w:r>
        <w:rPr>
          <w:rFonts w:ascii="Courier New" w:hAnsi="Courier New"/>
          <w:sz w:val="18"/>
        </w:rPr>
        <w:t xml:space="preserve">  const login = (userData, tokenData) =&gt; {</w:t>
      </w:r>
    </w:p>
    <w:p w14:paraId="442EE832">
      <w:r>
        <w:rPr>
          <w:rFonts w:ascii="Courier New" w:hAnsi="Courier New"/>
          <w:sz w:val="18"/>
        </w:rPr>
        <w:t xml:space="preserve">    setUser(userData); setToken(tokenData);</w:t>
      </w:r>
    </w:p>
    <w:p w14:paraId="568E97AF">
      <w:r>
        <w:rPr>
          <w:rFonts w:ascii="Courier New" w:hAnsi="Courier New"/>
          <w:sz w:val="18"/>
        </w:rPr>
        <w:t xml:space="preserve">    localStorage.setItem('user', JSON.stringify(userData));</w:t>
      </w:r>
    </w:p>
    <w:p w14:paraId="375E0664">
      <w:r>
        <w:rPr>
          <w:rFonts w:ascii="Courier New" w:hAnsi="Courier New"/>
          <w:sz w:val="18"/>
        </w:rPr>
        <w:t xml:space="preserve">    localStorage.setItem('token', tokenData);</w:t>
      </w:r>
    </w:p>
    <w:p w14:paraId="2D2800CC">
      <w:r>
        <w:rPr>
          <w:rFonts w:ascii="Courier New" w:hAnsi="Courier New"/>
          <w:sz w:val="18"/>
        </w:rPr>
        <w:t xml:space="preserve">  };</w:t>
      </w:r>
    </w:p>
    <w:p w14:paraId="72B35D1C"/>
    <w:p w14:paraId="6607F48E">
      <w:r>
        <w:rPr>
          <w:rFonts w:ascii="Courier New" w:hAnsi="Courier New"/>
          <w:sz w:val="18"/>
        </w:rPr>
        <w:t xml:space="preserve">  const logout = () =&gt; {</w:t>
      </w:r>
    </w:p>
    <w:p w14:paraId="5A3DCF50">
      <w:r>
        <w:rPr>
          <w:rFonts w:ascii="Courier New" w:hAnsi="Courier New"/>
          <w:sz w:val="18"/>
        </w:rPr>
        <w:t xml:space="preserve">    setUser(null); setToken(null);</w:t>
      </w:r>
    </w:p>
    <w:p w14:paraId="10472734">
      <w:r>
        <w:rPr>
          <w:rFonts w:ascii="Courier New" w:hAnsi="Courier New"/>
          <w:sz w:val="18"/>
        </w:rPr>
        <w:t xml:space="preserve">    localStorage.removeItem('user');</w:t>
      </w:r>
    </w:p>
    <w:p w14:paraId="14B7A207">
      <w:r>
        <w:rPr>
          <w:rFonts w:ascii="Courier New" w:hAnsi="Courier New"/>
          <w:sz w:val="18"/>
        </w:rPr>
        <w:t xml:space="preserve">    localStorage.removeItem('token');</w:t>
      </w:r>
    </w:p>
    <w:p w14:paraId="63CF997E">
      <w:r>
        <w:rPr>
          <w:rFonts w:ascii="Courier New" w:hAnsi="Courier New"/>
          <w:sz w:val="18"/>
        </w:rPr>
        <w:t xml:space="preserve">  };</w:t>
      </w:r>
    </w:p>
    <w:p w14:paraId="2E406465"/>
    <w:p w14:paraId="77584690">
      <w:r>
        <w:rPr>
          <w:rFonts w:ascii="Courier New" w:hAnsi="Courier New"/>
          <w:sz w:val="18"/>
        </w:rPr>
        <w:t xml:space="preserve">  return (</w:t>
      </w:r>
    </w:p>
    <w:p w14:paraId="1097F448">
      <w:r>
        <w:rPr>
          <w:rFonts w:ascii="Courier New" w:hAnsi="Courier New"/>
          <w:sz w:val="18"/>
        </w:rPr>
        <w:t xml:space="preserve">    &lt;AuthContext.Provider value={{ user, token, login, logout }}&gt;</w:t>
      </w:r>
    </w:p>
    <w:p w14:paraId="30832C46">
      <w:r>
        <w:rPr>
          <w:rFonts w:ascii="Courier New" w:hAnsi="Courier New"/>
          <w:sz w:val="18"/>
        </w:rPr>
        <w:t xml:space="preserve">      {children}</w:t>
      </w:r>
    </w:p>
    <w:p w14:paraId="33464329">
      <w:r>
        <w:rPr>
          <w:rFonts w:ascii="Courier New" w:hAnsi="Courier New"/>
          <w:sz w:val="18"/>
        </w:rPr>
        <w:t xml:space="preserve">    &lt;/AuthContext.Provider&gt;</w:t>
      </w:r>
    </w:p>
    <w:p w14:paraId="298B4B8C">
      <w:r>
        <w:rPr>
          <w:rFonts w:ascii="Courier New" w:hAnsi="Courier New"/>
          <w:sz w:val="18"/>
        </w:rPr>
        <w:t xml:space="preserve">  );</w:t>
      </w:r>
    </w:p>
    <w:p w14:paraId="5FDDF08E">
      <w:r>
        <w:rPr>
          <w:rFonts w:ascii="Courier New" w:hAnsi="Courier New"/>
          <w:sz w:val="18"/>
        </w:rPr>
        <w:t>}</w:t>
      </w:r>
    </w:p>
    <w:p w14:paraId="6062685A"/>
    <w:p w14:paraId="3A4A2CB2">
      <w:r>
        <w:rPr>
          <w:rFonts w:ascii="Courier New" w:hAnsi="Courier New"/>
          <w:sz w:val="18"/>
        </w:rPr>
        <w:t>export const useAuth = () =&gt; useContext(AuthContext);</w:t>
      </w:r>
    </w:p>
    <w:p w14:paraId="4AA18700">
      <w:r>
        <w:br w:type="page"/>
      </w:r>
    </w:p>
    <w:p w14:paraId="31C4D8C7">
      <w:r>
        <w:rPr>
          <w:b/>
        </w:rPr>
        <w:t>b) Screenshots (GUI Description)</w:t>
      </w:r>
    </w:p>
    <w:p w14:paraId="67BD1299">
      <w:r>
        <w:rPr>
          <w:b/>
        </w:rPr>
        <w:t>Screen 1 - Home Page (Browse Books):</w:t>
      </w:r>
    </w:p>
    <w:p w14:paraId="5B7F5C49">
      <w:pPr>
        <w:jc w:val="both"/>
      </w:pPr>
      <w:r>
        <w:t>A dark-themed landing page featuring a hero section with the tagline "Find Affordable Textbooks From Fellow Students". Below the hero is a search bar with a gradient accent button, followed by dropdown filters for Subject and Condition. Books are displayed in a responsive grid of cards, each showing the book cover image (or placeholder), title, author, subject badge, price in INR, and condition badge. Pagination controls are shown at the bottom.</w:t>
      </w:r>
    </w:p>
    <w:p w14:paraId="7D5E30D0">
      <w:pPr>
        <w:jc w:val="center"/>
      </w:pPr>
      <w:r>
        <w:drawing>
          <wp:inline distT="0" distB="0" distL="0" distR="0">
            <wp:extent cx="5975985" cy="2936240"/>
            <wp:effectExtent l="0" t="0" r="5715" b="0"/>
            <wp:docPr id="105874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42383" name="Picture 1"/>
                    <pic:cNvPicPr>
                      <a:picLocks noChangeAspect="1"/>
                    </pic:cNvPicPr>
                  </pic:nvPicPr>
                  <pic:blipFill>
                    <a:blip r:embed="rId13"/>
                    <a:srcRect l="2958" t="11571" r="2499" b="5838"/>
                    <a:stretch>
                      <a:fillRect/>
                    </a:stretch>
                  </pic:blipFill>
                  <pic:spPr>
                    <a:xfrm>
                      <a:off x="0" y="0"/>
                      <a:ext cx="5987691" cy="2942307"/>
                    </a:xfrm>
                    <a:prstGeom prst="rect">
                      <a:avLst/>
                    </a:prstGeom>
                    <a:ln>
                      <a:noFill/>
                    </a:ln>
                  </pic:spPr>
                </pic:pic>
              </a:graphicData>
            </a:graphic>
          </wp:inline>
        </w:drawing>
      </w:r>
    </w:p>
    <w:p w14:paraId="2183A01D">
      <w:r>
        <w:rPr>
          <w:b/>
        </w:rPr>
        <w:t>Screen 2 - Login Page:</w:t>
      </w:r>
    </w:p>
    <w:p w14:paraId="51A23873">
      <w:pPr>
        <w:jc w:val="both"/>
      </w:pPr>
      <w:r>
        <w:t>A centered dark card with the heading "Welcome Back" and subtitle "Sign in to your BookBridge account". Contains email and password input fields with a gradient "Sign In" button. A link at the bottom redirects new users to the registration page. Error messages appear as red alert banners above the form when credentials are invalid.</w:t>
      </w:r>
    </w:p>
    <w:p w14:paraId="575C6B4B">
      <w:pPr>
        <w:jc w:val="center"/>
      </w:pPr>
      <w:r>
        <w:drawing>
          <wp:inline distT="0" distB="0" distL="0" distR="0">
            <wp:extent cx="5732145" cy="2707640"/>
            <wp:effectExtent l="0" t="0" r="1905" b="0"/>
            <wp:docPr id="188406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60219" name="Picture 1"/>
                    <pic:cNvPicPr>
                      <a:picLocks noChangeAspect="1"/>
                    </pic:cNvPicPr>
                  </pic:nvPicPr>
                  <pic:blipFill>
                    <a:blip r:embed="rId14"/>
                    <a:srcRect l="2664" t="12097" r="879" b="6896"/>
                    <a:stretch>
                      <a:fillRect/>
                    </a:stretch>
                  </pic:blipFill>
                  <pic:spPr>
                    <a:xfrm>
                      <a:off x="0" y="0"/>
                      <a:ext cx="5733068" cy="2708259"/>
                    </a:xfrm>
                    <a:prstGeom prst="rect">
                      <a:avLst/>
                    </a:prstGeom>
                    <a:ln>
                      <a:noFill/>
                    </a:ln>
                  </pic:spPr>
                </pic:pic>
              </a:graphicData>
            </a:graphic>
          </wp:inline>
        </w:drawing>
      </w:r>
    </w:p>
    <w:p w14:paraId="0F8CFC15"/>
    <w:p w14:paraId="2EAF7152">
      <w:r>
        <w:rPr>
          <w:b/>
        </w:rPr>
        <w:t>Screen 3 - Register Page:</w:t>
      </w:r>
    </w:p>
    <w:p w14:paraId="1B9B1967">
      <w:pPr>
        <w:jc w:val="both"/>
      </w:pPr>
      <w:r>
        <w:t>Similar to the login page but with an additional "Full Name" field. Includes client-side validation for minimum password length (6 characters). On successful registration, the user is automatically logged in and redirected to the home page.</w:t>
      </w:r>
    </w:p>
    <w:p w14:paraId="282A4A41">
      <w:pPr>
        <w:jc w:val="center"/>
      </w:pPr>
      <w:r>
        <w:drawing>
          <wp:inline distT="0" distB="0" distL="0" distR="0">
            <wp:extent cx="5600700" cy="2743200"/>
            <wp:effectExtent l="0" t="0" r="0" b="0"/>
            <wp:docPr id="143206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3800" name="Picture 1"/>
                    <pic:cNvPicPr>
                      <a:picLocks noChangeAspect="1"/>
                    </pic:cNvPicPr>
                  </pic:nvPicPr>
                  <pic:blipFill>
                    <a:blip r:embed="rId15"/>
                    <a:srcRect l="3994" t="11571" r="1760" b="6363"/>
                    <a:stretch>
                      <a:fillRect/>
                    </a:stretch>
                  </pic:blipFill>
                  <pic:spPr>
                    <a:xfrm>
                      <a:off x="0" y="0"/>
                      <a:ext cx="5601627" cy="2743654"/>
                    </a:xfrm>
                    <a:prstGeom prst="rect">
                      <a:avLst/>
                    </a:prstGeom>
                    <a:ln>
                      <a:noFill/>
                    </a:ln>
                  </pic:spPr>
                </pic:pic>
              </a:graphicData>
            </a:graphic>
          </wp:inline>
        </w:drawing>
      </w:r>
    </w:p>
    <w:p w14:paraId="796F5E2D"/>
    <w:p w14:paraId="1E314F75"/>
    <w:p w14:paraId="03DF2C79"/>
    <w:p w14:paraId="407CD7E3">
      <w:r>
        <w:rPr>
          <w:b/>
        </w:rPr>
        <w:t>Screen 4 - Book Detail Page:</w:t>
      </w:r>
    </w:p>
    <w:p w14:paraId="1072FCE7">
      <w:pPr>
        <w:jc w:val="both"/>
      </w:pPr>
      <w:r>
        <w:t>A two-column layout: the left side shows the book cover image in a large container, and the right side displays all book information — title, author, price (in green), condition badge, subject badge, edition/year, and description. A seller information card shows contact details (only to logged-in users). A wishlist toggle button allows bookmarking. A back button navigates to the previous page.</w:t>
      </w:r>
    </w:p>
    <w:p w14:paraId="568EBBDE">
      <w:r>
        <w:drawing>
          <wp:inline distT="0" distB="0" distL="0" distR="0">
            <wp:extent cx="5741035" cy="2611120"/>
            <wp:effectExtent l="0" t="0" r="0" b="0"/>
            <wp:docPr id="8189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0457" name="Picture 1"/>
                    <pic:cNvPicPr>
                      <a:picLocks noChangeAspect="1"/>
                    </pic:cNvPicPr>
                  </pic:nvPicPr>
                  <pic:blipFill>
                    <a:blip r:embed="rId16"/>
                    <a:srcRect l="2663" t="12097" r="731" b="9790"/>
                    <a:stretch>
                      <a:fillRect/>
                    </a:stretch>
                  </pic:blipFill>
                  <pic:spPr>
                    <a:xfrm>
                      <a:off x="0" y="0"/>
                      <a:ext cx="5741861" cy="2611535"/>
                    </a:xfrm>
                    <a:prstGeom prst="rect">
                      <a:avLst/>
                    </a:prstGeom>
                    <a:ln>
                      <a:noFill/>
                    </a:ln>
                  </pic:spPr>
                </pic:pic>
              </a:graphicData>
            </a:graphic>
          </wp:inline>
        </w:drawing>
      </w:r>
    </w:p>
    <w:p w14:paraId="3CCA13DB">
      <w:r>
        <w:rPr>
          <w:b/>
        </w:rPr>
        <w:t>Screen 5 - Sell a Book Page:</w:t>
      </w:r>
    </w:p>
    <w:p w14:paraId="2F689B17">
      <w:pPr>
        <w:jc w:val="both"/>
      </w:pPr>
      <w:r>
        <w:t>A wide form card with fields arranged in a two-column grid: Title, Author, Price, Condition (dropdown), Subject (dropdown), Year/Semester, Contact, and Description (textarea). A file upload input allows selecting a JPG/PNG book cover image. The gradient "Post Listing" button submits the form. Required fields are marked with a red asterisk.</w:t>
      </w:r>
    </w:p>
    <w:p w14:paraId="7306C846">
      <w:r>
        <w:drawing>
          <wp:inline distT="0" distB="0" distL="0" distR="0">
            <wp:extent cx="5565140" cy="2611120"/>
            <wp:effectExtent l="0" t="0" r="0" b="0"/>
            <wp:docPr id="6019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4760" name="Picture 1"/>
                    <pic:cNvPicPr>
                      <a:picLocks noChangeAspect="1"/>
                    </pic:cNvPicPr>
                  </pic:nvPicPr>
                  <pic:blipFill>
                    <a:blip r:embed="rId17"/>
                    <a:srcRect l="3550" t="11045" r="2802" b="10840"/>
                    <a:stretch>
                      <a:fillRect/>
                    </a:stretch>
                  </pic:blipFill>
                  <pic:spPr>
                    <a:xfrm>
                      <a:off x="0" y="0"/>
                      <a:ext cx="5566079" cy="2611572"/>
                    </a:xfrm>
                    <a:prstGeom prst="rect">
                      <a:avLst/>
                    </a:prstGeom>
                    <a:ln>
                      <a:noFill/>
                    </a:ln>
                  </pic:spPr>
                </pic:pic>
              </a:graphicData>
            </a:graphic>
          </wp:inline>
        </w:drawing>
      </w:r>
    </w:p>
    <w:p w14:paraId="663E1F1C">
      <w:r>
        <w:rPr>
          <w:b/>
        </w:rPr>
        <w:t>Screen 6 - My Listings Page:</w:t>
      </w:r>
    </w:p>
    <w:p w14:paraId="783C74C6">
      <w:pPr>
        <w:jc w:val="both"/>
      </w:pPr>
      <w:r>
        <w:t>Displays all books listed by the authenticated user in a vertical list of cards. Each card shows a thumbnail, title, price, condition badge, and status badge (Available in green / Sold in red). Action buttons include Edit (opens inline form), Mark as Sold (green button), and Delete (red button with confirmation dialog). An empty state message with a "Sell a Book" link is shown if no listings exist.</w:t>
      </w:r>
    </w:p>
    <w:p w14:paraId="0ED1C499">
      <w:r>
        <w:drawing>
          <wp:inline distT="0" distB="0" distL="0" distR="0">
            <wp:extent cx="5715000" cy="2716530"/>
            <wp:effectExtent l="0" t="0" r="0" b="7620"/>
            <wp:docPr id="107703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30512" name="Picture 1"/>
                    <pic:cNvPicPr>
                      <a:picLocks noChangeAspect="1"/>
                    </pic:cNvPicPr>
                  </pic:nvPicPr>
                  <pic:blipFill>
                    <a:blip r:embed="rId18"/>
                    <a:srcRect l="3255" t="12361" r="588" b="6373"/>
                    <a:stretch>
                      <a:fillRect/>
                    </a:stretch>
                  </pic:blipFill>
                  <pic:spPr>
                    <a:xfrm>
                      <a:off x="0" y="0"/>
                      <a:ext cx="5715285" cy="2716958"/>
                    </a:xfrm>
                    <a:prstGeom prst="rect">
                      <a:avLst/>
                    </a:prstGeom>
                    <a:ln>
                      <a:noFill/>
                    </a:ln>
                  </pic:spPr>
                </pic:pic>
              </a:graphicData>
            </a:graphic>
          </wp:inline>
        </w:drawing>
      </w:r>
      <w:r>
        <w:rPr>
          <w:b/>
        </w:rPr>
        <w:t>c) Test Cases</w:t>
      </w:r>
    </w:p>
    <w:p w14:paraId="206FDAE8">
      <w:pPr>
        <w:jc w:val="both"/>
      </w:pPr>
      <w:r>
        <w:t>The system was tested using multiple test cases to ensure the correct functioning of all major features of the BookBridge platform.</w:t>
      </w:r>
    </w:p>
    <w:p w14:paraId="7E2DA808"/>
    <w:p w14:paraId="38942C20">
      <w:pPr>
        <w:jc w:val="center"/>
      </w:pPr>
      <w:r>
        <w:t>Table 8: Test Cases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480F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6D8CC9">
            <w:pPr>
              <w:spacing w:after="0" w:line="240" w:lineRule="auto"/>
            </w:pPr>
            <w:r>
              <w:rPr>
                <w:b/>
                <w:sz w:val="22"/>
              </w:rPr>
              <w:t>Test ID</w:t>
            </w:r>
          </w:p>
        </w:tc>
        <w:tc>
          <w:tcPr>
            <w:tcW w:w="1872" w:type="dxa"/>
          </w:tcPr>
          <w:p w14:paraId="30BEC799">
            <w:pPr>
              <w:spacing w:after="0" w:line="240" w:lineRule="auto"/>
            </w:pPr>
            <w:r>
              <w:rPr>
                <w:b/>
                <w:sz w:val="22"/>
              </w:rPr>
              <w:t>Test Case</w:t>
            </w:r>
          </w:p>
        </w:tc>
        <w:tc>
          <w:tcPr>
            <w:tcW w:w="1872" w:type="dxa"/>
          </w:tcPr>
          <w:p w14:paraId="21FC047D">
            <w:pPr>
              <w:spacing w:after="0" w:line="240" w:lineRule="auto"/>
            </w:pPr>
            <w:r>
              <w:rPr>
                <w:b/>
                <w:sz w:val="22"/>
              </w:rPr>
              <w:t>Input / Action</w:t>
            </w:r>
          </w:p>
        </w:tc>
        <w:tc>
          <w:tcPr>
            <w:tcW w:w="1872" w:type="dxa"/>
          </w:tcPr>
          <w:p w14:paraId="5C44E2F6">
            <w:pPr>
              <w:spacing w:after="0" w:line="240" w:lineRule="auto"/>
            </w:pPr>
            <w:r>
              <w:rPr>
                <w:b/>
                <w:sz w:val="22"/>
              </w:rPr>
              <w:t>Expected Output</w:t>
            </w:r>
          </w:p>
        </w:tc>
        <w:tc>
          <w:tcPr>
            <w:tcW w:w="1872" w:type="dxa"/>
          </w:tcPr>
          <w:p w14:paraId="59C3D002">
            <w:pPr>
              <w:spacing w:after="0" w:line="240" w:lineRule="auto"/>
            </w:pPr>
            <w:r>
              <w:rPr>
                <w:b/>
                <w:sz w:val="22"/>
              </w:rPr>
              <w:t>Status</w:t>
            </w:r>
          </w:p>
        </w:tc>
      </w:tr>
      <w:tr w14:paraId="0B14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D2C523D">
            <w:pPr>
              <w:spacing w:after="0" w:line="240" w:lineRule="auto"/>
            </w:pPr>
            <w:r>
              <w:rPr>
                <w:sz w:val="22"/>
              </w:rPr>
              <w:t>TC01</w:t>
            </w:r>
          </w:p>
        </w:tc>
        <w:tc>
          <w:tcPr>
            <w:tcW w:w="1872" w:type="dxa"/>
          </w:tcPr>
          <w:p w14:paraId="485BB664">
            <w:pPr>
              <w:spacing w:after="0" w:line="240" w:lineRule="auto"/>
            </w:pPr>
            <w:r>
              <w:rPr>
                <w:sz w:val="22"/>
              </w:rPr>
              <w:t>User Registration</w:t>
            </w:r>
          </w:p>
        </w:tc>
        <w:tc>
          <w:tcPr>
            <w:tcW w:w="1872" w:type="dxa"/>
          </w:tcPr>
          <w:p w14:paraId="0170F811">
            <w:pPr>
              <w:spacing w:after="0" w:line="240" w:lineRule="auto"/>
            </w:pPr>
            <w:r>
              <w:rPr>
                <w:sz w:val="22"/>
              </w:rPr>
              <w:t>Valid name, email, password</w:t>
            </w:r>
          </w:p>
        </w:tc>
        <w:tc>
          <w:tcPr>
            <w:tcW w:w="1872" w:type="dxa"/>
          </w:tcPr>
          <w:p w14:paraId="65E96091">
            <w:pPr>
              <w:spacing w:after="0" w:line="240" w:lineRule="auto"/>
            </w:pPr>
            <w:r>
              <w:rPr>
                <w:sz w:val="22"/>
              </w:rPr>
              <w:t>Account created; JWT returned; redirect to Home</w:t>
            </w:r>
          </w:p>
        </w:tc>
        <w:tc>
          <w:tcPr>
            <w:tcW w:w="1872" w:type="dxa"/>
          </w:tcPr>
          <w:p w14:paraId="452A83F4">
            <w:pPr>
              <w:spacing w:after="0" w:line="240" w:lineRule="auto"/>
            </w:pPr>
            <w:r>
              <w:rPr>
                <w:sz w:val="22"/>
              </w:rPr>
              <w:t>Pass</w:t>
            </w:r>
          </w:p>
        </w:tc>
      </w:tr>
      <w:tr w14:paraId="7C64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D0C7E34">
            <w:pPr>
              <w:spacing w:after="0" w:line="240" w:lineRule="auto"/>
            </w:pPr>
            <w:r>
              <w:rPr>
                <w:sz w:val="22"/>
              </w:rPr>
              <w:t>TC02</w:t>
            </w:r>
          </w:p>
        </w:tc>
        <w:tc>
          <w:tcPr>
            <w:tcW w:w="1872" w:type="dxa"/>
          </w:tcPr>
          <w:p w14:paraId="23527539">
            <w:pPr>
              <w:spacing w:after="0" w:line="240" w:lineRule="auto"/>
            </w:pPr>
            <w:r>
              <w:rPr>
                <w:sz w:val="22"/>
              </w:rPr>
              <w:t>Duplicate Email</w:t>
            </w:r>
          </w:p>
        </w:tc>
        <w:tc>
          <w:tcPr>
            <w:tcW w:w="1872" w:type="dxa"/>
          </w:tcPr>
          <w:p w14:paraId="2D67C780">
            <w:pPr>
              <w:spacing w:after="0" w:line="240" w:lineRule="auto"/>
            </w:pPr>
            <w:r>
              <w:rPr>
                <w:sz w:val="22"/>
              </w:rPr>
              <w:t>Existing email in register form</w:t>
            </w:r>
          </w:p>
        </w:tc>
        <w:tc>
          <w:tcPr>
            <w:tcW w:w="1872" w:type="dxa"/>
          </w:tcPr>
          <w:p w14:paraId="015D5165">
            <w:pPr>
              <w:spacing w:after="0" w:line="240" w:lineRule="auto"/>
            </w:pPr>
            <w:r>
              <w:rPr>
                <w:sz w:val="22"/>
              </w:rPr>
              <w:t>Error: "Email already registered"</w:t>
            </w:r>
          </w:p>
        </w:tc>
        <w:tc>
          <w:tcPr>
            <w:tcW w:w="1872" w:type="dxa"/>
          </w:tcPr>
          <w:p w14:paraId="740845A3">
            <w:pPr>
              <w:spacing w:after="0" w:line="240" w:lineRule="auto"/>
            </w:pPr>
            <w:r>
              <w:rPr>
                <w:sz w:val="22"/>
              </w:rPr>
              <w:t>Pass</w:t>
            </w:r>
          </w:p>
        </w:tc>
      </w:tr>
      <w:tr w14:paraId="6D68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510BAA4">
            <w:pPr>
              <w:spacing w:after="0" w:line="240" w:lineRule="auto"/>
            </w:pPr>
            <w:r>
              <w:rPr>
                <w:sz w:val="22"/>
              </w:rPr>
              <w:t>TC03</w:t>
            </w:r>
          </w:p>
        </w:tc>
        <w:tc>
          <w:tcPr>
            <w:tcW w:w="1872" w:type="dxa"/>
          </w:tcPr>
          <w:p w14:paraId="5DD50629">
            <w:pPr>
              <w:spacing w:after="0" w:line="240" w:lineRule="auto"/>
            </w:pPr>
            <w:r>
              <w:rPr>
                <w:sz w:val="22"/>
              </w:rPr>
              <w:t>User Login</w:t>
            </w:r>
          </w:p>
        </w:tc>
        <w:tc>
          <w:tcPr>
            <w:tcW w:w="1872" w:type="dxa"/>
          </w:tcPr>
          <w:p w14:paraId="505A31E7">
            <w:pPr>
              <w:spacing w:after="0" w:line="240" w:lineRule="auto"/>
            </w:pPr>
            <w:r>
              <w:rPr>
                <w:sz w:val="22"/>
              </w:rPr>
              <w:t>Valid credentials</w:t>
            </w:r>
          </w:p>
        </w:tc>
        <w:tc>
          <w:tcPr>
            <w:tcW w:w="1872" w:type="dxa"/>
          </w:tcPr>
          <w:p w14:paraId="2F39510C">
            <w:pPr>
              <w:spacing w:after="0" w:line="240" w:lineRule="auto"/>
            </w:pPr>
            <w:r>
              <w:rPr>
                <w:sz w:val="22"/>
              </w:rPr>
              <w:t>JWT token issued; Home page loaded</w:t>
            </w:r>
          </w:p>
        </w:tc>
        <w:tc>
          <w:tcPr>
            <w:tcW w:w="1872" w:type="dxa"/>
          </w:tcPr>
          <w:p w14:paraId="44E702F0">
            <w:pPr>
              <w:spacing w:after="0" w:line="240" w:lineRule="auto"/>
            </w:pPr>
            <w:r>
              <w:rPr>
                <w:sz w:val="22"/>
              </w:rPr>
              <w:t>Pass</w:t>
            </w:r>
          </w:p>
        </w:tc>
      </w:tr>
      <w:tr w14:paraId="7408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0CC84A4">
            <w:pPr>
              <w:spacing w:after="0" w:line="240" w:lineRule="auto"/>
            </w:pPr>
            <w:r>
              <w:rPr>
                <w:sz w:val="22"/>
              </w:rPr>
              <w:t>TC04</w:t>
            </w:r>
          </w:p>
        </w:tc>
        <w:tc>
          <w:tcPr>
            <w:tcW w:w="1872" w:type="dxa"/>
          </w:tcPr>
          <w:p w14:paraId="21097799">
            <w:pPr>
              <w:spacing w:after="0" w:line="240" w:lineRule="auto"/>
            </w:pPr>
            <w:r>
              <w:rPr>
                <w:sz w:val="22"/>
              </w:rPr>
              <w:t>Invalid Login</w:t>
            </w:r>
          </w:p>
        </w:tc>
        <w:tc>
          <w:tcPr>
            <w:tcW w:w="1872" w:type="dxa"/>
          </w:tcPr>
          <w:p w14:paraId="033DF144">
            <w:pPr>
              <w:spacing w:after="0" w:line="240" w:lineRule="auto"/>
            </w:pPr>
            <w:r>
              <w:rPr>
                <w:sz w:val="22"/>
              </w:rPr>
              <w:t>Wrong password</w:t>
            </w:r>
          </w:p>
        </w:tc>
        <w:tc>
          <w:tcPr>
            <w:tcW w:w="1872" w:type="dxa"/>
          </w:tcPr>
          <w:p w14:paraId="7A5D7885">
            <w:pPr>
              <w:spacing w:after="0" w:line="240" w:lineRule="auto"/>
            </w:pPr>
            <w:r>
              <w:rPr>
                <w:sz w:val="22"/>
              </w:rPr>
              <w:t>Error: "Invalid credentials"</w:t>
            </w:r>
          </w:p>
        </w:tc>
        <w:tc>
          <w:tcPr>
            <w:tcW w:w="1872" w:type="dxa"/>
          </w:tcPr>
          <w:p w14:paraId="6EE576B5">
            <w:pPr>
              <w:spacing w:after="0" w:line="240" w:lineRule="auto"/>
            </w:pPr>
            <w:r>
              <w:rPr>
                <w:sz w:val="22"/>
              </w:rPr>
              <w:t>Pass</w:t>
            </w:r>
          </w:p>
        </w:tc>
      </w:tr>
      <w:tr w14:paraId="602C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2026D9C">
            <w:pPr>
              <w:spacing w:after="0" w:line="240" w:lineRule="auto"/>
            </w:pPr>
            <w:r>
              <w:rPr>
                <w:sz w:val="22"/>
              </w:rPr>
              <w:t>TC05</w:t>
            </w:r>
          </w:p>
        </w:tc>
        <w:tc>
          <w:tcPr>
            <w:tcW w:w="1872" w:type="dxa"/>
          </w:tcPr>
          <w:p w14:paraId="6233EFAF">
            <w:pPr>
              <w:spacing w:after="0" w:line="240" w:lineRule="auto"/>
            </w:pPr>
            <w:r>
              <w:rPr>
                <w:sz w:val="22"/>
              </w:rPr>
              <w:t>Create Book Listing</w:t>
            </w:r>
          </w:p>
        </w:tc>
        <w:tc>
          <w:tcPr>
            <w:tcW w:w="1872" w:type="dxa"/>
          </w:tcPr>
          <w:p w14:paraId="7D7EE9B5">
            <w:pPr>
              <w:spacing w:after="0" w:line="240" w:lineRule="auto"/>
            </w:pPr>
            <w:r>
              <w:rPr>
                <w:sz w:val="22"/>
              </w:rPr>
              <w:t>All required fields + image</w:t>
            </w:r>
          </w:p>
        </w:tc>
        <w:tc>
          <w:tcPr>
            <w:tcW w:w="1872" w:type="dxa"/>
          </w:tcPr>
          <w:p w14:paraId="08D8BC7E">
            <w:pPr>
              <w:spacing w:after="0" w:line="240" w:lineRule="auto"/>
            </w:pPr>
            <w:r>
              <w:rPr>
                <w:sz w:val="22"/>
              </w:rPr>
              <w:t>Book created; redirect to My Listings</w:t>
            </w:r>
          </w:p>
        </w:tc>
        <w:tc>
          <w:tcPr>
            <w:tcW w:w="1872" w:type="dxa"/>
          </w:tcPr>
          <w:p w14:paraId="7DC3EB70">
            <w:pPr>
              <w:spacing w:after="0" w:line="240" w:lineRule="auto"/>
            </w:pPr>
            <w:r>
              <w:rPr>
                <w:sz w:val="22"/>
              </w:rPr>
              <w:t>Pass</w:t>
            </w:r>
          </w:p>
        </w:tc>
      </w:tr>
      <w:tr w14:paraId="6EA4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614E968">
            <w:pPr>
              <w:spacing w:after="0" w:line="240" w:lineRule="auto"/>
            </w:pPr>
            <w:r>
              <w:rPr>
                <w:sz w:val="22"/>
              </w:rPr>
              <w:t>TC06</w:t>
            </w:r>
          </w:p>
        </w:tc>
        <w:tc>
          <w:tcPr>
            <w:tcW w:w="1872" w:type="dxa"/>
          </w:tcPr>
          <w:p w14:paraId="3B4AFD2B">
            <w:pPr>
              <w:spacing w:after="0" w:line="240" w:lineRule="auto"/>
            </w:pPr>
            <w:r>
              <w:rPr>
                <w:sz w:val="22"/>
              </w:rPr>
              <w:t>Missing Required Fields</w:t>
            </w:r>
          </w:p>
        </w:tc>
        <w:tc>
          <w:tcPr>
            <w:tcW w:w="1872" w:type="dxa"/>
          </w:tcPr>
          <w:p w14:paraId="46DF31EA">
            <w:pPr>
              <w:spacing w:after="0" w:line="240" w:lineRule="auto"/>
            </w:pPr>
            <w:r>
              <w:rPr>
                <w:sz w:val="22"/>
              </w:rPr>
              <w:t>Submit form with empty title</w:t>
            </w:r>
          </w:p>
        </w:tc>
        <w:tc>
          <w:tcPr>
            <w:tcW w:w="1872" w:type="dxa"/>
          </w:tcPr>
          <w:p w14:paraId="7B8AA8EF">
            <w:pPr>
              <w:spacing w:after="0" w:line="240" w:lineRule="auto"/>
            </w:pPr>
            <w:r>
              <w:rPr>
                <w:sz w:val="22"/>
              </w:rPr>
              <w:t>Error: "Please fill in all required fields"</w:t>
            </w:r>
          </w:p>
        </w:tc>
        <w:tc>
          <w:tcPr>
            <w:tcW w:w="1872" w:type="dxa"/>
          </w:tcPr>
          <w:p w14:paraId="117FCB3E">
            <w:pPr>
              <w:spacing w:after="0" w:line="240" w:lineRule="auto"/>
            </w:pPr>
            <w:r>
              <w:rPr>
                <w:sz w:val="22"/>
              </w:rPr>
              <w:t>Pass</w:t>
            </w:r>
          </w:p>
        </w:tc>
      </w:tr>
      <w:tr w14:paraId="74F8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30FE25C">
            <w:pPr>
              <w:spacing w:after="0" w:line="240" w:lineRule="auto"/>
            </w:pPr>
            <w:r>
              <w:rPr>
                <w:sz w:val="22"/>
              </w:rPr>
              <w:t>TC07</w:t>
            </w:r>
          </w:p>
        </w:tc>
        <w:tc>
          <w:tcPr>
            <w:tcW w:w="1872" w:type="dxa"/>
          </w:tcPr>
          <w:p w14:paraId="536BB578">
            <w:pPr>
              <w:spacing w:after="0" w:line="240" w:lineRule="auto"/>
            </w:pPr>
            <w:r>
              <w:rPr>
                <w:sz w:val="22"/>
              </w:rPr>
              <w:t>Search Books</w:t>
            </w:r>
          </w:p>
        </w:tc>
        <w:tc>
          <w:tcPr>
            <w:tcW w:w="1872" w:type="dxa"/>
          </w:tcPr>
          <w:p w14:paraId="661D9276">
            <w:pPr>
              <w:spacing w:after="0" w:line="240" w:lineRule="auto"/>
            </w:pPr>
            <w:r>
              <w:rPr>
                <w:sz w:val="22"/>
              </w:rPr>
              <w:t>Type "Engineering" in search</w:t>
            </w:r>
          </w:p>
        </w:tc>
        <w:tc>
          <w:tcPr>
            <w:tcW w:w="1872" w:type="dxa"/>
          </w:tcPr>
          <w:p w14:paraId="178898DA">
            <w:pPr>
              <w:spacing w:after="0" w:line="240" w:lineRule="auto"/>
            </w:pPr>
            <w:r>
              <w:rPr>
                <w:sz w:val="22"/>
              </w:rPr>
              <w:t>Books with matching title/author displayed</w:t>
            </w:r>
          </w:p>
        </w:tc>
        <w:tc>
          <w:tcPr>
            <w:tcW w:w="1872" w:type="dxa"/>
          </w:tcPr>
          <w:p w14:paraId="6E5CB0D2">
            <w:pPr>
              <w:spacing w:after="0" w:line="240" w:lineRule="auto"/>
            </w:pPr>
            <w:r>
              <w:rPr>
                <w:sz w:val="22"/>
              </w:rPr>
              <w:t>Pass</w:t>
            </w:r>
          </w:p>
        </w:tc>
      </w:tr>
      <w:tr w14:paraId="02B9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41631D6">
            <w:pPr>
              <w:spacing w:after="0" w:line="240" w:lineRule="auto"/>
            </w:pPr>
            <w:r>
              <w:rPr>
                <w:sz w:val="22"/>
              </w:rPr>
              <w:t>TC08</w:t>
            </w:r>
          </w:p>
        </w:tc>
        <w:tc>
          <w:tcPr>
            <w:tcW w:w="1872" w:type="dxa"/>
          </w:tcPr>
          <w:p w14:paraId="1282C3AC">
            <w:pPr>
              <w:spacing w:after="0" w:line="240" w:lineRule="auto"/>
            </w:pPr>
            <w:r>
              <w:rPr>
                <w:sz w:val="22"/>
              </w:rPr>
              <w:t>Filter by Subject</w:t>
            </w:r>
          </w:p>
        </w:tc>
        <w:tc>
          <w:tcPr>
            <w:tcW w:w="1872" w:type="dxa"/>
          </w:tcPr>
          <w:p w14:paraId="3D996ABC">
            <w:pPr>
              <w:spacing w:after="0" w:line="240" w:lineRule="auto"/>
            </w:pPr>
            <w:r>
              <w:rPr>
                <w:sz w:val="22"/>
              </w:rPr>
              <w:t>Select "Science" from dropdown</w:t>
            </w:r>
          </w:p>
        </w:tc>
        <w:tc>
          <w:tcPr>
            <w:tcW w:w="1872" w:type="dxa"/>
          </w:tcPr>
          <w:p w14:paraId="41A0928D">
            <w:pPr>
              <w:spacing w:after="0" w:line="240" w:lineRule="auto"/>
            </w:pPr>
            <w:r>
              <w:rPr>
                <w:sz w:val="22"/>
              </w:rPr>
              <w:t>Only Science books displayed</w:t>
            </w:r>
          </w:p>
        </w:tc>
        <w:tc>
          <w:tcPr>
            <w:tcW w:w="1872" w:type="dxa"/>
          </w:tcPr>
          <w:p w14:paraId="48230669">
            <w:pPr>
              <w:spacing w:after="0" w:line="240" w:lineRule="auto"/>
            </w:pPr>
            <w:r>
              <w:rPr>
                <w:sz w:val="22"/>
              </w:rPr>
              <w:t>Pass</w:t>
            </w:r>
          </w:p>
        </w:tc>
      </w:tr>
      <w:tr w14:paraId="66FD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BF3C878">
            <w:pPr>
              <w:spacing w:after="0" w:line="240" w:lineRule="auto"/>
            </w:pPr>
            <w:r>
              <w:rPr>
                <w:sz w:val="22"/>
              </w:rPr>
              <w:t>TC09</w:t>
            </w:r>
          </w:p>
        </w:tc>
        <w:tc>
          <w:tcPr>
            <w:tcW w:w="1872" w:type="dxa"/>
          </w:tcPr>
          <w:p w14:paraId="425E7891">
            <w:pPr>
              <w:spacing w:after="0" w:line="240" w:lineRule="auto"/>
            </w:pPr>
            <w:r>
              <w:rPr>
                <w:sz w:val="22"/>
              </w:rPr>
              <w:t>Filter by Condition</w:t>
            </w:r>
          </w:p>
        </w:tc>
        <w:tc>
          <w:tcPr>
            <w:tcW w:w="1872" w:type="dxa"/>
          </w:tcPr>
          <w:p w14:paraId="3D441C68">
            <w:pPr>
              <w:spacing w:after="0" w:line="240" w:lineRule="auto"/>
            </w:pPr>
            <w:r>
              <w:rPr>
                <w:sz w:val="22"/>
              </w:rPr>
              <w:t>Select "Like New" from dropdown</w:t>
            </w:r>
          </w:p>
        </w:tc>
        <w:tc>
          <w:tcPr>
            <w:tcW w:w="1872" w:type="dxa"/>
          </w:tcPr>
          <w:p w14:paraId="7902916D">
            <w:pPr>
              <w:spacing w:after="0" w:line="240" w:lineRule="auto"/>
            </w:pPr>
            <w:r>
              <w:rPr>
                <w:sz w:val="22"/>
              </w:rPr>
              <w:t>Only "Like New" condition books shown</w:t>
            </w:r>
          </w:p>
        </w:tc>
        <w:tc>
          <w:tcPr>
            <w:tcW w:w="1872" w:type="dxa"/>
          </w:tcPr>
          <w:p w14:paraId="72920605">
            <w:pPr>
              <w:spacing w:after="0" w:line="240" w:lineRule="auto"/>
            </w:pPr>
            <w:r>
              <w:rPr>
                <w:sz w:val="22"/>
              </w:rPr>
              <w:t>Pass</w:t>
            </w:r>
          </w:p>
        </w:tc>
      </w:tr>
      <w:tr w14:paraId="52C2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456A1F2">
            <w:pPr>
              <w:spacing w:after="0" w:line="240" w:lineRule="auto"/>
            </w:pPr>
            <w:r>
              <w:rPr>
                <w:sz w:val="22"/>
              </w:rPr>
              <w:t>TC10</w:t>
            </w:r>
          </w:p>
        </w:tc>
        <w:tc>
          <w:tcPr>
            <w:tcW w:w="1872" w:type="dxa"/>
          </w:tcPr>
          <w:p w14:paraId="7A8F9DF9">
            <w:pPr>
              <w:spacing w:after="0" w:line="240" w:lineRule="auto"/>
            </w:pPr>
            <w:r>
              <w:rPr>
                <w:sz w:val="22"/>
              </w:rPr>
              <w:t>View Book Detail</w:t>
            </w:r>
          </w:p>
        </w:tc>
        <w:tc>
          <w:tcPr>
            <w:tcW w:w="1872" w:type="dxa"/>
          </w:tcPr>
          <w:p w14:paraId="72AC4A39">
            <w:pPr>
              <w:spacing w:after="0" w:line="240" w:lineRule="auto"/>
            </w:pPr>
            <w:r>
              <w:rPr>
                <w:sz w:val="22"/>
              </w:rPr>
              <w:t>Click on a book card</w:t>
            </w:r>
          </w:p>
        </w:tc>
        <w:tc>
          <w:tcPr>
            <w:tcW w:w="1872" w:type="dxa"/>
          </w:tcPr>
          <w:p w14:paraId="56A854C8">
            <w:pPr>
              <w:spacing w:after="0" w:line="240" w:lineRule="auto"/>
            </w:pPr>
            <w:r>
              <w:rPr>
                <w:sz w:val="22"/>
              </w:rPr>
              <w:t>Full book details page with seller info</w:t>
            </w:r>
          </w:p>
        </w:tc>
        <w:tc>
          <w:tcPr>
            <w:tcW w:w="1872" w:type="dxa"/>
          </w:tcPr>
          <w:p w14:paraId="12C9620A">
            <w:pPr>
              <w:spacing w:after="0" w:line="240" w:lineRule="auto"/>
            </w:pPr>
            <w:r>
              <w:rPr>
                <w:sz w:val="22"/>
              </w:rPr>
              <w:t>Pass</w:t>
            </w:r>
          </w:p>
        </w:tc>
      </w:tr>
      <w:tr w14:paraId="4413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4E1ECC1">
            <w:pPr>
              <w:spacing w:after="0" w:line="240" w:lineRule="auto"/>
            </w:pPr>
            <w:r>
              <w:rPr>
                <w:sz w:val="22"/>
              </w:rPr>
              <w:t>TC11</w:t>
            </w:r>
          </w:p>
        </w:tc>
        <w:tc>
          <w:tcPr>
            <w:tcW w:w="1872" w:type="dxa"/>
          </w:tcPr>
          <w:p w14:paraId="3A44634F">
            <w:pPr>
              <w:spacing w:after="0" w:line="240" w:lineRule="auto"/>
            </w:pPr>
            <w:r>
              <w:rPr>
                <w:sz w:val="22"/>
              </w:rPr>
              <w:t>Contact Privacy (Guest)</w:t>
            </w:r>
          </w:p>
        </w:tc>
        <w:tc>
          <w:tcPr>
            <w:tcW w:w="1872" w:type="dxa"/>
          </w:tcPr>
          <w:p w14:paraId="6CA29434">
            <w:pPr>
              <w:spacing w:after="0" w:line="240" w:lineRule="auto"/>
            </w:pPr>
            <w:r>
              <w:rPr>
                <w:sz w:val="22"/>
              </w:rPr>
              <w:t>View book detail without login</w:t>
            </w:r>
          </w:p>
        </w:tc>
        <w:tc>
          <w:tcPr>
            <w:tcW w:w="1872" w:type="dxa"/>
          </w:tcPr>
          <w:p w14:paraId="341C8C2C">
            <w:pPr>
              <w:spacing w:after="0" w:line="240" w:lineRule="auto"/>
            </w:pPr>
            <w:r>
              <w:rPr>
                <w:sz w:val="22"/>
              </w:rPr>
              <w:t>"Login to see contact info" button shown</w:t>
            </w:r>
          </w:p>
        </w:tc>
        <w:tc>
          <w:tcPr>
            <w:tcW w:w="1872" w:type="dxa"/>
          </w:tcPr>
          <w:p w14:paraId="463A426F">
            <w:pPr>
              <w:spacing w:after="0" w:line="240" w:lineRule="auto"/>
            </w:pPr>
            <w:r>
              <w:rPr>
                <w:sz w:val="22"/>
              </w:rPr>
              <w:t>Pass</w:t>
            </w:r>
          </w:p>
        </w:tc>
      </w:tr>
      <w:tr w14:paraId="3DEE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AAE8F29">
            <w:pPr>
              <w:spacing w:after="0" w:line="240" w:lineRule="auto"/>
            </w:pPr>
            <w:r>
              <w:rPr>
                <w:sz w:val="22"/>
              </w:rPr>
              <w:t>TC12</w:t>
            </w:r>
          </w:p>
        </w:tc>
        <w:tc>
          <w:tcPr>
            <w:tcW w:w="1872" w:type="dxa"/>
          </w:tcPr>
          <w:p w14:paraId="55B6F9E6">
            <w:pPr>
              <w:spacing w:after="0" w:line="240" w:lineRule="auto"/>
            </w:pPr>
            <w:r>
              <w:rPr>
                <w:sz w:val="22"/>
              </w:rPr>
              <w:t>Contact Privacy (Auth)</w:t>
            </w:r>
          </w:p>
        </w:tc>
        <w:tc>
          <w:tcPr>
            <w:tcW w:w="1872" w:type="dxa"/>
          </w:tcPr>
          <w:p w14:paraId="679DDCDF">
            <w:pPr>
              <w:spacing w:after="0" w:line="240" w:lineRule="auto"/>
            </w:pPr>
            <w:r>
              <w:rPr>
                <w:sz w:val="22"/>
              </w:rPr>
              <w:t>View book detail after login</w:t>
            </w:r>
          </w:p>
        </w:tc>
        <w:tc>
          <w:tcPr>
            <w:tcW w:w="1872" w:type="dxa"/>
          </w:tcPr>
          <w:p w14:paraId="2E2F3B91">
            <w:pPr>
              <w:spacing w:after="0" w:line="240" w:lineRule="auto"/>
            </w:pPr>
            <w:r>
              <w:rPr>
                <w:sz w:val="22"/>
              </w:rPr>
              <w:t>Seller name and contact displayed</w:t>
            </w:r>
          </w:p>
        </w:tc>
        <w:tc>
          <w:tcPr>
            <w:tcW w:w="1872" w:type="dxa"/>
          </w:tcPr>
          <w:p w14:paraId="650CFA5F">
            <w:pPr>
              <w:spacing w:after="0" w:line="240" w:lineRule="auto"/>
            </w:pPr>
            <w:r>
              <w:rPr>
                <w:sz w:val="22"/>
              </w:rPr>
              <w:t>Pass</w:t>
            </w:r>
          </w:p>
        </w:tc>
      </w:tr>
      <w:tr w14:paraId="3D7D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E924CDA">
            <w:pPr>
              <w:spacing w:after="0" w:line="240" w:lineRule="auto"/>
            </w:pPr>
            <w:r>
              <w:rPr>
                <w:sz w:val="22"/>
              </w:rPr>
              <w:t>TC13</w:t>
            </w:r>
          </w:p>
        </w:tc>
        <w:tc>
          <w:tcPr>
            <w:tcW w:w="1872" w:type="dxa"/>
          </w:tcPr>
          <w:p w14:paraId="7D9B3470">
            <w:pPr>
              <w:spacing w:after="0" w:line="240" w:lineRule="auto"/>
            </w:pPr>
            <w:r>
              <w:rPr>
                <w:sz w:val="22"/>
              </w:rPr>
              <w:t>Edit Listing</w:t>
            </w:r>
          </w:p>
        </w:tc>
        <w:tc>
          <w:tcPr>
            <w:tcW w:w="1872" w:type="dxa"/>
          </w:tcPr>
          <w:p w14:paraId="4637A699">
            <w:pPr>
              <w:spacing w:after="0" w:line="240" w:lineRule="auto"/>
            </w:pPr>
            <w:r>
              <w:rPr>
                <w:sz w:val="22"/>
              </w:rPr>
              <w:t>Click Edit, change price, save</w:t>
            </w:r>
          </w:p>
        </w:tc>
        <w:tc>
          <w:tcPr>
            <w:tcW w:w="1872" w:type="dxa"/>
          </w:tcPr>
          <w:p w14:paraId="5FFF0370">
            <w:pPr>
              <w:spacing w:after="0" w:line="240" w:lineRule="auto"/>
            </w:pPr>
            <w:r>
              <w:rPr>
                <w:sz w:val="22"/>
              </w:rPr>
              <w:t>Price updated; listing refreshed</w:t>
            </w:r>
          </w:p>
        </w:tc>
        <w:tc>
          <w:tcPr>
            <w:tcW w:w="1872" w:type="dxa"/>
          </w:tcPr>
          <w:p w14:paraId="5533C0F2">
            <w:pPr>
              <w:spacing w:after="0" w:line="240" w:lineRule="auto"/>
            </w:pPr>
            <w:r>
              <w:rPr>
                <w:sz w:val="22"/>
              </w:rPr>
              <w:t>Pass</w:t>
            </w:r>
          </w:p>
        </w:tc>
      </w:tr>
      <w:tr w14:paraId="138B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F5DD60C">
            <w:pPr>
              <w:spacing w:after="0" w:line="240" w:lineRule="auto"/>
            </w:pPr>
            <w:r>
              <w:rPr>
                <w:sz w:val="22"/>
              </w:rPr>
              <w:t>TC14</w:t>
            </w:r>
          </w:p>
        </w:tc>
        <w:tc>
          <w:tcPr>
            <w:tcW w:w="1872" w:type="dxa"/>
          </w:tcPr>
          <w:p w14:paraId="6DE9574F">
            <w:pPr>
              <w:spacing w:after="0" w:line="240" w:lineRule="auto"/>
            </w:pPr>
            <w:r>
              <w:rPr>
                <w:sz w:val="22"/>
              </w:rPr>
              <w:t>Mark as Sold</w:t>
            </w:r>
          </w:p>
        </w:tc>
        <w:tc>
          <w:tcPr>
            <w:tcW w:w="1872" w:type="dxa"/>
          </w:tcPr>
          <w:p w14:paraId="2BC76072">
            <w:pPr>
              <w:spacing w:after="0" w:line="240" w:lineRule="auto"/>
            </w:pPr>
            <w:r>
              <w:rPr>
                <w:sz w:val="22"/>
              </w:rPr>
              <w:t>Click "Sold" on own listing</w:t>
            </w:r>
          </w:p>
        </w:tc>
        <w:tc>
          <w:tcPr>
            <w:tcW w:w="1872" w:type="dxa"/>
          </w:tcPr>
          <w:p w14:paraId="1ACBBAE0">
            <w:pPr>
              <w:spacing w:after="0" w:line="240" w:lineRule="auto"/>
            </w:pPr>
            <w:r>
              <w:rPr>
                <w:sz w:val="22"/>
              </w:rPr>
              <w:t>Status changes to "Sold"; hidden from browse</w:t>
            </w:r>
          </w:p>
        </w:tc>
        <w:tc>
          <w:tcPr>
            <w:tcW w:w="1872" w:type="dxa"/>
          </w:tcPr>
          <w:p w14:paraId="14CCE577">
            <w:pPr>
              <w:spacing w:after="0" w:line="240" w:lineRule="auto"/>
            </w:pPr>
            <w:r>
              <w:rPr>
                <w:sz w:val="22"/>
              </w:rPr>
              <w:t>Pass</w:t>
            </w:r>
          </w:p>
        </w:tc>
      </w:tr>
      <w:tr w14:paraId="4C48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90D8B7">
            <w:pPr>
              <w:spacing w:after="0" w:line="240" w:lineRule="auto"/>
            </w:pPr>
            <w:r>
              <w:rPr>
                <w:sz w:val="22"/>
              </w:rPr>
              <w:t>TC15</w:t>
            </w:r>
          </w:p>
        </w:tc>
        <w:tc>
          <w:tcPr>
            <w:tcW w:w="1872" w:type="dxa"/>
          </w:tcPr>
          <w:p w14:paraId="16D6D566">
            <w:pPr>
              <w:spacing w:after="0" w:line="240" w:lineRule="auto"/>
            </w:pPr>
            <w:r>
              <w:rPr>
                <w:sz w:val="22"/>
              </w:rPr>
              <w:t>Delete Listing</w:t>
            </w:r>
          </w:p>
        </w:tc>
        <w:tc>
          <w:tcPr>
            <w:tcW w:w="1872" w:type="dxa"/>
          </w:tcPr>
          <w:p w14:paraId="4AC579B4">
            <w:pPr>
              <w:spacing w:after="0" w:line="240" w:lineRule="auto"/>
            </w:pPr>
            <w:r>
              <w:rPr>
                <w:sz w:val="22"/>
              </w:rPr>
              <w:t>Click Delete, confirm dialog</w:t>
            </w:r>
          </w:p>
        </w:tc>
        <w:tc>
          <w:tcPr>
            <w:tcW w:w="1872" w:type="dxa"/>
          </w:tcPr>
          <w:p w14:paraId="14DACB74">
            <w:pPr>
              <w:spacing w:after="0" w:line="240" w:lineRule="auto"/>
            </w:pPr>
            <w:r>
              <w:rPr>
                <w:sz w:val="22"/>
              </w:rPr>
              <w:t>Listing removed</w:t>
            </w:r>
          </w:p>
        </w:tc>
        <w:tc>
          <w:tcPr>
            <w:tcW w:w="1872" w:type="dxa"/>
          </w:tcPr>
          <w:p w14:paraId="28BBEB8C">
            <w:pPr>
              <w:spacing w:after="0" w:line="240" w:lineRule="auto"/>
            </w:pPr>
            <w:r>
              <w:rPr>
                <w:sz w:val="22"/>
              </w:rPr>
              <w:t>Pass</w:t>
            </w:r>
          </w:p>
        </w:tc>
      </w:tr>
      <w:tr w14:paraId="6BF8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553B57A">
            <w:pPr>
              <w:spacing w:after="0" w:line="240" w:lineRule="auto"/>
            </w:pPr>
            <w:r>
              <w:rPr>
                <w:sz w:val="22"/>
              </w:rPr>
              <w:t>TC16</w:t>
            </w:r>
          </w:p>
        </w:tc>
        <w:tc>
          <w:tcPr>
            <w:tcW w:w="1872" w:type="dxa"/>
          </w:tcPr>
          <w:p w14:paraId="7765B0BB">
            <w:pPr>
              <w:spacing w:after="0" w:line="240" w:lineRule="auto"/>
            </w:pPr>
            <w:r>
              <w:rPr>
                <w:sz w:val="22"/>
              </w:rPr>
              <w:t>Protected Route</w:t>
            </w:r>
          </w:p>
        </w:tc>
        <w:tc>
          <w:tcPr>
            <w:tcW w:w="1872" w:type="dxa"/>
          </w:tcPr>
          <w:p w14:paraId="1339E49B">
            <w:pPr>
              <w:spacing w:after="0" w:line="240" w:lineRule="auto"/>
            </w:pPr>
            <w:r>
              <w:rPr>
                <w:sz w:val="22"/>
              </w:rPr>
              <w:t>Access /sell without login</w:t>
            </w:r>
          </w:p>
        </w:tc>
        <w:tc>
          <w:tcPr>
            <w:tcW w:w="1872" w:type="dxa"/>
          </w:tcPr>
          <w:p w14:paraId="2F03CCBA">
            <w:pPr>
              <w:spacing w:after="0" w:line="240" w:lineRule="auto"/>
            </w:pPr>
            <w:r>
              <w:rPr>
                <w:sz w:val="22"/>
              </w:rPr>
              <w:t>Redirect to /login page</w:t>
            </w:r>
          </w:p>
        </w:tc>
        <w:tc>
          <w:tcPr>
            <w:tcW w:w="1872" w:type="dxa"/>
          </w:tcPr>
          <w:p w14:paraId="3FD1BACF">
            <w:pPr>
              <w:spacing w:after="0" w:line="240" w:lineRule="auto"/>
            </w:pPr>
            <w:r>
              <w:rPr>
                <w:sz w:val="22"/>
              </w:rPr>
              <w:t>Pass</w:t>
            </w:r>
          </w:p>
        </w:tc>
      </w:tr>
      <w:tr w14:paraId="5306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6D5CA21">
            <w:pPr>
              <w:spacing w:after="0" w:line="240" w:lineRule="auto"/>
            </w:pPr>
            <w:r>
              <w:rPr>
                <w:sz w:val="22"/>
              </w:rPr>
              <w:t>TC17</w:t>
            </w:r>
          </w:p>
        </w:tc>
        <w:tc>
          <w:tcPr>
            <w:tcW w:w="1872" w:type="dxa"/>
          </w:tcPr>
          <w:p w14:paraId="42B836D2">
            <w:pPr>
              <w:spacing w:after="0" w:line="240" w:lineRule="auto"/>
            </w:pPr>
            <w:r>
              <w:rPr>
                <w:sz w:val="22"/>
              </w:rPr>
              <w:t>Image Upload Validation</w:t>
            </w:r>
          </w:p>
        </w:tc>
        <w:tc>
          <w:tcPr>
            <w:tcW w:w="1872" w:type="dxa"/>
          </w:tcPr>
          <w:p w14:paraId="301BE02B">
            <w:pPr>
              <w:spacing w:after="0" w:line="240" w:lineRule="auto"/>
            </w:pPr>
            <w:r>
              <w:rPr>
                <w:sz w:val="22"/>
              </w:rPr>
              <w:t>Upload 5MB file</w:t>
            </w:r>
          </w:p>
        </w:tc>
        <w:tc>
          <w:tcPr>
            <w:tcW w:w="1872" w:type="dxa"/>
          </w:tcPr>
          <w:p w14:paraId="3873AF35">
            <w:pPr>
              <w:spacing w:after="0" w:line="240" w:lineRule="auto"/>
            </w:pPr>
            <w:r>
              <w:rPr>
                <w:sz w:val="22"/>
              </w:rPr>
              <w:t>Error: file size exceeds limit</w:t>
            </w:r>
          </w:p>
        </w:tc>
        <w:tc>
          <w:tcPr>
            <w:tcW w:w="1872" w:type="dxa"/>
          </w:tcPr>
          <w:p w14:paraId="49155913">
            <w:pPr>
              <w:spacing w:after="0" w:line="240" w:lineRule="auto"/>
            </w:pPr>
            <w:r>
              <w:rPr>
                <w:sz w:val="22"/>
              </w:rPr>
              <w:t>Pass</w:t>
            </w:r>
          </w:p>
        </w:tc>
      </w:tr>
      <w:tr w14:paraId="2FA0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D8D6F0B">
            <w:pPr>
              <w:spacing w:after="0" w:line="240" w:lineRule="auto"/>
            </w:pPr>
            <w:r>
              <w:rPr>
                <w:sz w:val="22"/>
              </w:rPr>
              <w:t>TC18</w:t>
            </w:r>
          </w:p>
        </w:tc>
        <w:tc>
          <w:tcPr>
            <w:tcW w:w="1872" w:type="dxa"/>
          </w:tcPr>
          <w:p w14:paraId="45E9D47C">
            <w:pPr>
              <w:spacing w:after="0" w:line="240" w:lineRule="auto"/>
            </w:pPr>
            <w:r>
              <w:rPr>
                <w:sz w:val="22"/>
              </w:rPr>
              <w:t>Pagination</w:t>
            </w:r>
          </w:p>
        </w:tc>
        <w:tc>
          <w:tcPr>
            <w:tcW w:w="1872" w:type="dxa"/>
          </w:tcPr>
          <w:p w14:paraId="36896A92">
            <w:pPr>
              <w:spacing w:after="0" w:line="240" w:lineRule="auto"/>
            </w:pPr>
            <w:r>
              <w:rPr>
                <w:sz w:val="22"/>
              </w:rPr>
              <w:t>Add 15 books, browse home</w:t>
            </w:r>
          </w:p>
        </w:tc>
        <w:tc>
          <w:tcPr>
            <w:tcW w:w="1872" w:type="dxa"/>
          </w:tcPr>
          <w:p w14:paraId="50CA2E7E">
            <w:pPr>
              <w:spacing w:after="0" w:line="240" w:lineRule="auto"/>
            </w:pPr>
            <w:r>
              <w:rPr>
                <w:sz w:val="22"/>
              </w:rPr>
              <w:t>Page 1: 12 books, Page 2: 3 books</w:t>
            </w:r>
          </w:p>
        </w:tc>
        <w:tc>
          <w:tcPr>
            <w:tcW w:w="1872" w:type="dxa"/>
          </w:tcPr>
          <w:p w14:paraId="77666E3D">
            <w:pPr>
              <w:spacing w:after="0" w:line="240" w:lineRule="auto"/>
            </w:pPr>
            <w:r>
              <w:rPr>
                <w:sz w:val="22"/>
              </w:rPr>
              <w:t>Pass</w:t>
            </w:r>
          </w:p>
        </w:tc>
      </w:tr>
    </w:tbl>
    <w:p w14:paraId="29E70D24"/>
    <w:p w14:paraId="1FEFE26A">
      <w:r>
        <w:br w:type="page"/>
      </w:r>
    </w:p>
    <w:p w14:paraId="50CDC929">
      <w:r>
        <w:rPr>
          <w:b/>
          <w:sz w:val="28"/>
        </w:rPr>
        <w:t>Chapter 5: Conclusion</w:t>
      </w:r>
    </w:p>
    <w:p w14:paraId="01AAFCC5">
      <w:pPr>
        <w:jc w:val="both"/>
      </w:pPr>
      <w:r>
        <w:t>The BookBridge system successfully demonstrates the development of a complete, full-stack web application using the MERN (MongoDB, Express.js, React.js, Node.js) stack. The project addresses a real-world problem faced by college students — the lack of an organized platform for buying and selling second-hand textbooks within a campus community.</w:t>
      </w:r>
    </w:p>
    <w:p w14:paraId="17AFC100">
      <w:pPr>
        <w:jc w:val="both"/>
      </w:pPr>
      <w:r>
        <w:t>The system provides a centralized marketplace that allows students to list their used textbooks with detailed information and images, while other students can browse, search by title or author, filter by subject and condition, and contact sellers to make purchases. The platform ensures privacy by restricting contact information visibility to authenticated users only.</w:t>
      </w:r>
    </w:p>
    <w:p w14:paraId="4C8BCFA7">
      <w:pPr>
        <w:jc w:val="both"/>
      </w:pPr>
      <w:r>
        <w:t>From a technical perspective, the project provided hands-on experience in:</w:t>
      </w:r>
    </w:p>
    <w:p w14:paraId="2AAA226B">
      <w:pPr>
        <w:pStyle w:val="23"/>
      </w:pPr>
      <w:r>
        <w:t>Designing and implementing RESTful APIs using Express.js</w:t>
      </w:r>
    </w:p>
    <w:p w14:paraId="5BF73A29">
      <w:pPr>
        <w:pStyle w:val="23"/>
      </w:pPr>
      <w:r>
        <w:t>Managing data using MongoDB and Mongoose schemas with document references</w:t>
      </w:r>
    </w:p>
    <w:p w14:paraId="367F2830">
      <w:pPr>
        <w:pStyle w:val="23"/>
      </w:pPr>
      <w:r>
        <w:t>Implementing secure authentication using JWT and bcrypt</w:t>
      </w:r>
    </w:p>
    <w:p w14:paraId="4735857D">
      <w:pPr>
        <w:pStyle w:val="23"/>
      </w:pPr>
      <w:r>
        <w:t>Handling file uploads using Multer with validation</w:t>
      </w:r>
    </w:p>
    <w:p w14:paraId="6B4EF442">
      <w:pPr>
        <w:pStyle w:val="23"/>
      </w:pPr>
      <w:r>
        <w:t>Building server-side search, filter, and pagination logic</w:t>
      </w:r>
    </w:p>
    <w:p w14:paraId="4EFD7EBD">
      <w:pPr>
        <w:pStyle w:val="23"/>
      </w:pPr>
      <w:r>
        <w:t>Creating responsive user interfaces using React.js with Context API</w:t>
      </w:r>
    </w:p>
    <w:p w14:paraId="6DF3EEC0">
      <w:pPr>
        <w:pStyle w:val="23"/>
      </w:pPr>
      <w:r>
        <w:t>Implementing ownership-based access control and protected routes</w:t>
      </w:r>
    </w:p>
    <w:p w14:paraId="421B30A3">
      <w:pPr>
        <w:pStyle w:val="23"/>
      </w:pPr>
      <w:r>
        <w:t>Handling API communication using Axios with JWT interceptors</w:t>
      </w:r>
    </w:p>
    <w:p w14:paraId="2825C4D8">
      <w:pPr>
        <w:jc w:val="both"/>
      </w:pPr>
      <w:r>
        <w:t>Overall, the system serves as a practical and scalable solution that reduces textbook costs for students, promotes reuse and sustainability, and provides a comprehensive learning experience in f'ull-stack web development.</w:t>
      </w:r>
    </w:p>
    <w:p w14:paraId="4BFD4DF6"/>
    <w:p w14:paraId="48BBF96C"/>
    <w:p w14:paraId="6BD3A24A"/>
    <w:p w14:paraId="4A4F7E23"/>
    <w:p w14:paraId="2C558C82"/>
    <w:p w14:paraId="2A91F1C7"/>
    <w:p w14:paraId="45B82BE6"/>
    <w:p w14:paraId="4D2F32E7"/>
    <w:p w14:paraId="49D620F2"/>
    <w:p w14:paraId="4FA4B8BF">
      <w:pPr>
        <w:rPr>
          <w:sz w:val="28"/>
          <w:szCs w:val="24"/>
        </w:rPr>
      </w:pPr>
      <w:r>
        <w:rPr>
          <w:b/>
          <w:sz w:val="28"/>
          <w:szCs w:val="24"/>
        </w:rPr>
        <w:t>Future Scope</w:t>
      </w:r>
    </w:p>
    <w:p w14:paraId="7D50642E">
      <w:pPr>
        <w:jc w:val="both"/>
        <w:rPr>
          <w:bCs/>
        </w:rPr>
      </w:pPr>
      <w:r>
        <w:rPr>
          <w:b/>
        </w:rPr>
        <w:t xml:space="preserve">Mobile Application: </w:t>
      </w:r>
      <w:r>
        <w:rPr>
          <w:bCs/>
        </w:rPr>
        <w:t>Develop a cross-platform mobile app using React Native for Android and iOS to improve accessibility and real-time usage.</w:t>
      </w:r>
    </w:p>
    <w:p w14:paraId="10202F07">
      <w:pPr>
        <w:jc w:val="both"/>
        <w:rPr>
          <w:bCs/>
        </w:rPr>
      </w:pPr>
      <w:r>
        <w:rPr>
          <w:b/>
        </w:rPr>
        <w:t xml:space="preserve">Real-Time Chat: </w:t>
      </w:r>
      <w:r>
        <w:rPr>
          <w:bCs/>
        </w:rPr>
        <w:t>Integrate Socket.io for real-time messaging between buyers and sellers, eliminating the need to share personal contact information.</w:t>
      </w:r>
    </w:p>
    <w:p w14:paraId="3DB8CBD3">
      <w:pPr>
        <w:jc w:val="both"/>
      </w:pPr>
      <w:r>
        <w:rPr>
          <w:b/>
        </w:rPr>
        <w:t xml:space="preserve">Payment Integration: </w:t>
      </w:r>
      <w:r>
        <w:rPr>
          <w:bCs/>
        </w:rPr>
        <w:t>Add a payment gateway (Razorpay/Stripe) to enable secure in-app transactions for book purchases</w:t>
      </w:r>
      <w:r>
        <w:rPr>
          <w:b/>
        </w:rPr>
        <w:t>.</w:t>
      </w:r>
    </w:p>
    <w:p w14:paraId="757044E7">
      <w:pPr>
        <w:jc w:val="both"/>
        <w:rPr>
          <w:bCs/>
        </w:rPr>
      </w:pPr>
      <w:r>
        <w:rPr>
          <w:b/>
        </w:rPr>
        <w:t xml:space="preserve">Rating &amp; Review System: </w:t>
      </w:r>
      <w:r>
        <w:rPr>
          <w:bCs/>
        </w:rPr>
        <w:t>Allow buyers to rate sellers and leave reviews, building trust within the marketplace.</w:t>
      </w:r>
    </w:p>
    <w:p w14:paraId="6F10374B">
      <w:pPr>
        <w:jc w:val="both"/>
        <w:rPr>
          <w:bCs/>
        </w:rPr>
      </w:pPr>
      <w:r>
        <w:rPr>
          <w:b/>
        </w:rPr>
        <w:t>Recommendation Engine</w:t>
      </w:r>
      <w:r>
        <w:rPr>
          <w:bCs/>
        </w:rPr>
        <w:t>: Use collaborative filtering to suggest relevant books based on a student's browsing history and department.</w:t>
      </w:r>
    </w:p>
    <w:p w14:paraId="5C262F4E">
      <w:pPr>
        <w:jc w:val="both"/>
        <w:rPr>
          <w:bCs/>
        </w:rPr>
      </w:pPr>
      <w:r>
        <w:rPr>
          <w:b/>
        </w:rPr>
        <w:t xml:space="preserve">Admin Dashboard: </w:t>
      </w:r>
      <w:r>
        <w:rPr>
          <w:bCs/>
        </w:rPr>
        <w:t>Create an admin panel for monitoring listings, managing users, and handling reported content.</w:t>
      </w:r>
    </w:p>
    <w:p w14:paraId="3FF1B54D">
      <w:pPr>
        <w:jc w:val="both"/>
        <w:rPr>
          <w:bCs/>
        </w:rPr>
      </w:pPr>
      <w:r>
        <w:rPr>
          <w:b/>
        </w:rPr>
        <w:t xml:space="preserve">Multi-Campus Support: </w:t>
      </w:r>
      <w:r>
        <w:rPr>
          <w:bCs/>
        </w:rPr>
        <w:t>Extend the platform to support multiple colleges, enabling cross-campus textbook trading.</w:t>
      </w:r>
    </w:p>
    <w:p w14:paraId="36C52F61">
      <w:pPr>
        <w:jc w:val="both"/>
        <w:rPr>
          <w:bCs/>
        </w:rPr>
      </w:pPr>
      <w:r>
        <w:rPr>
          <w:b/>
        </w:rPr>
        <w:t xml:space="preserve">Push Notifications: </w:t>
      </w:r>
      <w:r>
        <w:rPr>
          <w:bCs/>
        </w:rPr>
        <w:t>Implement push notifications for new listings matching user preferences using Firebase Cloud Messaging.</w:t>
      </w:r>
    </w:p>
    <w:p w14:paraId="45B75F00">
      <w:r>
        <w:br w:type="page"/>
      </w:r>
    </w:p>
    <w:p w14:paraId="26C456C6">
      <w:r>
        <w:rPr>
          <w:b/>
          <w:sz w:val="28"/>
        </w:rPr>
        <w:t>References</w:t>
      </w:r>
    </w:p>
    <w:p w14:paraId="5541A040">
      <w:pPr>
        <w:jc w:val="both"/>
      </w:pPr>
      <w:r>
        <w:t>[1] MongoDB Documentation, "Mongoose — Schemas, Models, and Queries," 2024. Available: https://mongoosejs.com</w:t>
      </w:r>
    </w:p>
    <w:p w14:paraId="51ADAB8A">
      <w:pPr>
        <w:jc w:val="both"/>
      </w:pPr>
      <w:r>
        <w:t>[2] React Official Documentation, "React Hooks API Reference," 2024. Available: https://react.dev</w:t>
      </w:r>
    </w:p>
    <w:p w14:paraId="0E9AA361">
      <w:pPr>
        <w:jc w:val="both"/>
      </w:pPr>
      <w:r>
        <w:t>[3] Node.js Documentation, "Node.js Runtime Environment," 2024. Available: https://nodejs.org</w:t>
      </w:r>
    </w:p>
    <w:p w14:paraId="5D7A7656">
      <w:pPr>
        <w:jc w:val="both"/>
      </w:pPr>
      <w:r>
        <w:t>[4] Express.js Documentation, "Express Web Framework," 2024. Available: https://expressjs.com</w:t>
      </w:r>
    </w:p>
    <w:p w14:paraId="3E1AA0A0">
      <w:pPr>
        <w:jc w:val="both"/>
      </w:pPr>
      <w:r>
        <w:t>[5] JSON Web Tokens (JWT), "Introduction to JWT," Available: https://jwt.io/introduction</w:t>
      </w:r>
    </w:p>
    <w:p w14:paraId="1E90FCBC">
      <w:pPr>
        <w:jc w:val="both"/>
      </w:pPr>
      <w:r>
        <w:t>[6] bcryptjs npm Package Documentation, Available: https://www.npmjs.com/package/bcryptjs</w:t>
      </w:r>
    </w:p>
    <w:p w14:paraId="3B3C6D46">
      <w:pPr>
        <w:jc w:val="both"/>
      </w:pPr>
      <w:r>
        <w:t>[7] Axios Documentation, "HTTP Client for API Requests," Available: https://axios-http.com/docs/intro</w:t>
      </w:r>
    </w:p>
    <w:p w14:paraId="1838DA05">
      <w:pPr>
        <w:jc w:val="both"/>
      </w:pPr>
      <w:r>
        <w:t>[8] Multer npm Package Documentation, "File Upload Middleware," Available: https://www.npmjs.com/package/multer</w:t>
      </w:r>
    </w:p>
    <w:p w14:paraId="58109F26">
      <w:pPr>
        <w:jc w:val="both"/>
      </w:pPr>
      <w:r>
        <w:t>[9] Vite Documentation, "Next Generation Frontend Tooling," Available: https://vite.dev</w:t>
      </w:r>
    </w:p>
    <w:p w14:paraId="10B64A87">
      <w:pPr>
        <w:jc w:val="both"/>
      </w:pPr>
      <w:r>
        <w:t>[10] React Router Documentation, "Declarative Routing for React," Available: https://reactrouter.com</w:t>
      </w:r>
    </w:p>
    <w:p w14:paraId="3C55C8BA">
      <w:pPr>
        <w:jc w:val="both"/>
      </w:pPr>
      <w:r>
        <w:t>[11] A. Taivalsaari and T. Mikkonen, "The Web as an Application Platform: The Saga Continues," IEEE Software, 2021.</w:t>
      </w:r>
    </w:p>
    <w:p w14:paraId="42025D70">
      <w:pPr>
        <w:jc w:val="both"/>
      </w:pPr>
      <w:r>
        <w:t>[12] R. Fielding, "Architectural Styles and the Design of Network-based Software Architectures," Doctoral Dissertation, University of California, Irvine, 2000.</w:t>
      </w:r>
    </w:p>
    <w:p w14:paraId="6FC771AB">
      <w:r>
        <w:br w:type="page"/>
      </w:r>
    </w:p>
    <w:p w14:paraId="1E419468">
      <w:r>
        <w:rPr>
          <w:b/>
          <w:sz w:val="28"/>
        </w:rPr>
        <w:t>Chapter 6: Annexure</w:t>
      </w:r>
    </w:p>
    <w:p w14:paraId="4030A06C">
      <w:r>
        <w:drawing>
          <wp:inline distT="0" distB="0" distL="0" distR="0">
            <wp:extent cx="5046345" cy="2654935"/>
            <wp:effectExtent l="0" t="0" r="1905" b="0"/>
            <wp:docPr id="58745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2391" name="Picture 1"/>
                    <pic:cNvPicPr>
                      <a:picLocks noChangeAspect="1"/>
                    </pic:cNvPicPr>
                  </pic:nvPicPr>
                  <pic:blipFill>
                    <a:blip r:embed="rId19"/>
                    <a:srcRect l="6657" t="14464" r="8423" b="6106"/>
                    <a:stretch>
                      <a:fillRect/>
                    </a:stretch>
                  </pic:blipFill>
                  <pic:spPr>
                    <a:xfrm>
                      <a:off x="0" y="0"/>
                      <a:ext cx="5047318" cy="2655557"/>
                    </a:xfrm>
                    <a:prstGeom prst="rect">
                      <a:avLst/>
                    </a:prstGeom>
                    <a:ln>
                      <a:noFill/>
                    </a:ln>
                  </pic:spPr>
                </pic:pic>
              </a:graphicData>
            </a:graphic>
          </wp:inline>
        </w:drawing>
      </w:r>
    </w:p>
    <w:p w14:paraId="038E0F09"/>
    <w:p w14:paraId="63DBFAB5"/>
    <w:p w14:paraId="01333A7E">
      <w:r>
        <w:drawing>
          <wp:inline distT="0" distB="0" distL="0" distR="0">
            <wp:extent cx="5239385" cy="2654935"/>
            <wp:effectExtent l="0" t="0" r="0" b="0"/>
            <wp:docPr id="7457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2584" name="Picture 1"/>
                    <pic:cNvPicPr>
                      <a:picLocks noChangeAspect="1"/>
                    </pic:cNvPicPr>
                  </pic:nvPicPr>
                  <pic:blipFill>
                    <a:blip r:embed="rId20"/>
                    <a:srcRect l="5473" t="14202" r="6362" b="6377"/>
                    <a:stretch>
                      <a:fillRect/>
                    </a:stretch>
                  </pic:blipFill>
                  <pic:spPr>
                    <a:xfrm>
                      <a:off x="0" y="0"/>
                      <a:ext cx="5240193" cy="2655244"/>
                    </a:xfrm>
                    <a:prstGeom prst="rect">
                      <a:avLst/>
                    </a:prstGeom>
                    <a:ln>
                      <a:noFill/>
                    </a:ln>
                  </pic:spPr>
                </pic:pic>
              </a:graphicData>
            </a:graphic>
          </wp:inline>
        </w:drawing>
      </w:r>
    </w:p>
    <w:p w14:paraId="713C8431">
      <w:r>
        <w:br w:type="textWrapping"/>
      </w:r>
      <w:r>
        <w:rPr>
          <w:b/>
          <w:bCs/>
          <w:sz w:val="28"/>
          <w:szCs w:val="24"/>
        </w:rPr>
        <w:br w:type="textWrapping"/>
      </w:r>
    </w:p>
    <w:sectPr>
      <w:footerReference r:id="rId5" w:type="default"/>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1236489"/>
      <w:docPartObj>
        <w:docPartGallery w:val="AutoText"/>
      </w:docPartObj>
    </w:sdtPr>
    <w:sdtContent>
      <w:p w14:paraId="0CF9011E">
        <w:pPr>
          <w:pStyle w:val="18"/>
          <w:jc w:val="center"/>
        </w:pPr>
        <w:r>
          <w:fldChar w:fldCharType="begin"/>
        </w:r>
        <w:r>
          <w:instrText xml:space="preserve"> PAGE   \* MERGEFORMAT </w:instrText>
        </w:r>
        <w:r>
          <w:fldChar w:fldCharType="separate"/>
        </w:r>
        <w:r>
          <w:t>2</w:t>
        </w:r>
        <w:r>
          <w:fldChar w:fldCharType="end"/>
        </w:r>
      </w:p>
    </w:sdtContent>
  </w:sdt>
  <w:p w14:paraId="6872587F">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C9F"/>
    <w:rsid w:val="00034616"/>
    <w:rsid w:val="0004316B"/>
    <w:rsid w:val="0006063C"/>
    <w:rsid w:val="0015074B"/>
    <w:rsid w:val="00165670"/>
    <w:rsid w:val="001C056C"/>
    <w:rsid w:val="0029639D"/>
    <w:rsid w:val="00326F90"/>
    <w:rsid w:val="0038176D"/>
    <w:rsid w:val="0044220F"/>
    <w:rsid w:val="005541FE"/>
    <w:rsid w:val="005657CE"/>
    <w:rsid w:val="00763F19"/>
    <w:rsid w:val="007F3A05"/>
    <w:rsid w:val="007F58CD"/>
    <w:rsid w:val="00907866"/>
    <w:rsid w:val="00911B9B"/>
    <w:rsid w:val="009536C3"/>
    <w:rsid w:val="00A01D08"/>
    <w:rsid w:val="00A06EE4"/>
    <w:rsid w:val="00A60713"/>
    <w:rsid w:val="00AA1D8D"/>
    <w:rsid w:val="00AD4708"/>
    <w:rsid w:val="00B47730"/>
    <w:rsid w:val="00B555A1"/>
    <w:rsid w:val="00BA4C35"/>
    <w:rsid w:val="00BD68CA"/>
    <w:rsid w:val="00CB0664"/>
    <w:rsid w:val="00D10665"/>
    <w:rsid w:val="00D87027"/>
    <w:rsid w:val="00FC693F"/>
    <w:rsid w:val="158B7F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mr-I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rFonts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33</Pages>
  <Words>1440</Words>
  <Characters>8194</Characters>
  <Lines>232</Lines>
  <Paragraphs>65</Paragraphs>
  <TotalTime>84</TotalTime>
  <ScaleCrop>false</ScaleCrop>
  <LinksUpToDate>false</LinksUpToDate>
  <CharactersWithSpaces>9427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2026-04-21T09:37:00Z</dcterms:created>
  <dc:creator>python-docx</dc:creator>
  <dc:description>generated by python-docx</dc:description>
  <cp:lastModifiedBy>Saksham Mahale</cp:lastModifiedBy>
  <cp:lastPrinted>2026-04-21T10:10:00Z</cp:lastPrinted>
  <dcterms:modified xsi:type="dcterms:W3CDTF">2026-04-21T15:50:49Z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eyJoZGlkIjoiZDlkZDYzYmM1MzM1Zjg0YWViZDhmYmRiNzQ5Y2IzYTMiLCJ1c2VySWQiOiI1Njc1MTUyNDY1MzYifQ==</vt:lpwstr>
  </property>
  <property fmtid="{D5CDD505-2E9C-101B-9397-08002B2CF9AE}" pid="3" name="KSOProductBuildVer">
    <vt:lpwstr>1033-12.1.0.25242</vt:lpwstr>
  </property>
  <property fmtid="{D5CDD505-2E9C-101B-9397-08002B2CF9AE}" pid="4" name="ICV">
    <vt:lpwstr>9C063178326141C59312739A8B28A87C_12</vt:lpwstr>
  </property>
</Properties>
</file>