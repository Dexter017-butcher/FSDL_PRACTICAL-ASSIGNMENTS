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65D0F"/>
    <w:p w14:paraId="540CF70B">
      <w:pPr>
        <w:jc w:val="center"/>
      </w:pPr>
      <w:r>
        <w:rPr>
          <w:b/>
        </w:rPr>
        <w:t>A PRELIMINARY MINI PROJECT REPORT ON</w:t>
      </w:r>
    </w:p>
    <w:p w14:paraId="106E3EBC">
      <w:pPr>
        <w:ind w:left="-630"/>
        <w:jc w:val="center"/>
        <w:rPr>
          <w:rFonts w:cs="Times New Roman"/>
          <w:bCs/>
        </w:rPr>
      </w:pPr>
      <w:r>
        <w:rPr>
          <w:b/>
          <w:sz w:val="28"/>
        </w:rPr>
        <w:t xml:space="preserve">            "</w:t>
      </w:r>
      <w:r>
        <w:rPr>
          <w:rFonts w:cs="Times New Roman"/>
          <w:bCs/>
          <w:lang w:val="en-IN"/>
        </w:rPr>
        <w:t xml:space="preserve"> </w:t>
      </w:r>
      <w:r>
        <w:rPr>
          <w:rFonts w:cs="Times New Roman"/>
          <w:b/>
          <w:sz w:val="28"/>
          <w:szCs w:val="24"/>
          <w:lang w:val="en-IN"/>
        </w:rPr>
        <w:t>Book B</w:t>
      </w:r>
      <w:r>
        <w:rPr>
          <w:rFonts w:hint="default" w:cs="Times New Roman"/>
          <w:b/>
          <w:sz w:val="28"/>
          <w:szCs w:val="24"/>
          <w:lang w:val="en-IN"/>
        </w:rPr>
        <w:t>ay</w:t>
      </w:r>
      <w:r>
        <w:rPr>
          <w:b/>
          <w:sz w:val="28"/>
        </w:rPr>
        <w:t>"</w:t>
      </w:r>
    </w:p>
    <w:p w14:paraId="70696EB0"/>
    <w:p w14:paraId="17C83F37">
      <w:pPr>
        <w:jc w:val="center"/>
      </w:pPr>
      <w:r>
        <w:rPr>
          <w:b/>
        </w:rPr>
        <w:t>SUBMITTED TOWARDS THE PARTIAL FULFILLMENT OF THE REQUIREMENTS OF BACHELOR OF TECHNOLOGY (Third Year B. Tech.)</w:t>
      </w:r>
    </w:p>
    <w:p w14:paraId="782DDC65">
      <w:pPr>
        <w:jc w:val="center"/>
      </w:pPr>
      <w:r>
        <w:rPr>
          <w:b/>
        </w:rPr>
        <w:t>Academic Year: 2025-26</w:t>
      </w:r>
    </w:p>
    <w:p w14:paraId="126D1078"/>
    <w:p w14:paraId="7D1D9625">
      <w:pPr>
        <w:jc w:val="center"/>
      </w:pPr>
      <w:r>
        <w:rPr>
          <w:b/>
        </w:rPr>
        <w:t>By:</w:t>
      </w:r>
    </w:p>
    <w:p w14:paraId="7315FF60">
      <w:pPr>
        <w:jc w:val="center"/>
      </w:pPr>
      <w:r>
        <w:rPr>
          <w:rFonts w:hint="default"/>
          <w:b/>
          <w:lang w:val="en-IN"/>
        </w:rPr>
        <w:t>Saksham Mahale</w:t>
      </w:r>
      <w:r>
        <w:rPr>
          <w:b/>
        </w:rPr>
        <w:t xml:space="preserve"> - 123B1B055</w:t>
      </w:r>
    </w:p>
    <w:p w14:paraId="2DF3027B"/>
    <w:p w14:paraId="5EB30538">
      <w:pPr>
        <w:jc w:val="center"/>
      </w:pPr>
      <w:r>
        <w:rPr>
          <w:b/>
        </w:rPr>
        <w:t>Under The Guidance of</w:t>
      </w:r>
    </w:p>
    <w:p w14:paraId="14DC1BB3">
      <w:pPr>
        <w:jc w:val="center"/>
        <w:rPr>
          <w:rFonts w:hint="default"/>
          <w:b/>
          <w:lang w:val="en-IN"/>
        </w:rPr>
      </w:pPr>
      <w:r>
        <w:rPr>
          <w:b/>
        </w:rPr>
        <w:t xml:space="preserve">Prof. </w:t>
      </w:r>
      <w:r>
        <w:rPr>
          <w:rFonts w:hint="default"/>
          <w:b/>
          <w:lang w:val="en-IN"/>
        </w:rPr>
        <w:t>Ganesh Kadam</w:t>
      </w:r>
    </w:p>
    <w:p w14:paraId="7616830B">
      <w:pPr>
        <w:jc w:val="center"/>
      </w:pPr>
    </w:p>
    <w:p w14:paraId="5B1F5A26">
      <w:pPr>
        <w:jc w:val="center"/>
      </w:pPr>
      <w:r>
        <w:rPr>
          <w:rFonts w:eastAsia="Times New Roman" w:cs="Times New Roman"/>
          <w:b/>
          <w:bCs/>
          <w:color w:val="000000"/>
          <w:szCs w:val="24"/>
        </w:rPr>
        <w:drawing>
          <wp:inline distT="19050" distB="19050" distL="19050" distR="19050">
            <wp:extent cx="922020" cy="891540"/>
            <wp:effectExtent l="0" t="0" r="0" b="381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3F84"/>
    <w:p w14:paraId="08DB9162">
      <w:pPr>
        <w:jc w:val="center"/>
      </w:pPr>
      <w:r>
        <w:rPr>
          <w:b/>
        </w:rPr>
        <w:t>DEPARTMENT OF COMPUTER ENGINEERING,</w:t>
      </w:r>
    </w:p>
    <w:p w14:paraId="6A651BB0">
      <w:pPr>
        <w:jc w:val="center"/>
      </w:pPr>
      <w:r>
        <w:rPr>
          <w:b/>
        </w:rPr>
        <w:t>PIMPRI CHINCHWAD COLLEGE OF ENGINEERING</w:t>
      </w:r>
    </w:p>
    <w:p w14:paraId="43E42CE4">
      <w:pPr>
        <w:jc w:val="center"/>
      </w:pPr>
      <w:r>
        <w:rPr>
          <w:b/>
        </w:rPr>
        <w:t>SECTOR 26, NIGDI, PRADHIKARAN</w:t>
      </w:r>
    </w:p>
    <w:p w14:paraId="239B0DA2">
      <w:r>
        <w:br w:type="page"/>
      </w:r>
    </w:p>
    <w:p w14:paraId="7B659992">
      <w:pPr>
        <w:jc w:val="center"/>
        <w:rPr>
          <w:b/>
        </w:rPr>
      </w:pPr>
      <w:r>
        <w:rPr>
          <w:rFonts w:eastAsia="Times New Roman" w:cs="Times New Roman"/>
          <w:b/>
          <w:bCs/>
          <w:color w:val="000000"/>
          <w:szCs w:val="24"/>
        </w:rPr>
        <w:drawing>
          <wp:inline distT="19050" distB="19050" distL="19050" distR="19050">
            <wp:extent cx="1196340" cy="1112520"/>
            <wp:effectExtent l="0" t="0" r="3810" b="0"/>
            <wp:docPr id="8710792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7922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BB6C">
      <w:pPr>
        <w:jc w:val="center"/>
      </w:pPr>
      <w:r>
        <w:rPr>
          <w:b/>
        </w:rPr>
        <w:t>PIMPRI CHINCHWAD COLLEGE OF ENGINEERING</w:t>
      </w:r>
    </w:p>
    <w:p w14:paraId="1630E139">
      <w:pPr>
        <w:jc w:val="center"/>
      </w:pPr>
      <w:r>
        <w:t>DEPARTMENT OF COMPUTER ENGINEERING,</w:t>
      </w:r>
    </w:p>
    <w:p w14:paraId="6C3D0A04"/>
    <w:p w14:paraId="7CB63223">
      <w:pPr>
        <w:jc w:val="center"/>
      </w:pPr>
      <w:r>
        <w:rPr>
          <w:b/>
          <w:sz w:val="28"/>
        </w:rPr>
        <w:t>CERTIFICATE</w:t>
      </w:r>
    </w:p>
    <w:p w14:paraId="74AE5E20"/>
    <w:p w14:paraId="605DE3BD">
      <w:pPr>
        <w:jc w:val="center"/>
      </w:pPr>
      <w:r>
        <w:t>This is to certify that, the mini project entitled</w:t>
      </w:r>
    </w:p>
    <w:p w14:paraId="0CF6BC14">
      <w:pPr>
        <w:ind w:left="-630"/>
        <w:jc w:val="center"/>
        <w:rPr>
          <w:rFonts w:hint="default" w:cs="Times New Roman"/>
          <w:bCs/>
          <w:lang w:val="en-IN"/>
        </w:rPr>
      </w:pPr>
      <w:r>
        <w:rPr>
          <w:b/>
          <w:sz w:val="28"/>
        </w:rPr>
        <w:t xml:space="preserve">         "</w:t>
      </w:r>
      <w:r>
        <w:rPr>
          <w:rFonts w:cs="Times New Roman"/>
          <w:bCs/>
          <w:lang w:val="en-IN"/>
        </w:rPr>
        <w:t xml:space="preserve"> </w:t>
      </w:r>
      <w:r>
        <w:rPr>
          <w:rFonts w:cs="Times New Roman"/>
          <w:b/>
          <w:sz w:val="28"/>
          <w:szCs w:val="24"/>
          <w:lang w:val="en-IN"/>
        </w:rPr>
        <w:t>Book B</w:t>
      </w:r>
      <w:r>
        <w:rPr>
          <w:rFonts w:hint="default" w:cs="Times New Roman"/>
          <w:b/>
          <w:sz w:val="28"/>
          <w:szCs w:val="24"/>
          <w:lang w:val="en-IN"/>
        </w:rPr>
        <w:t>ay</w:t>
      </w:r>
      <w:bookmarkStart w:id="0" w:name="_GoBack"/>
      <w:bookmarkEnd w:id="0"/>
    </w:p>
    <w:p w14:paraId="709A0CC0">
      <w:pPr>
        <w:jc w:val="center"/>
      </w:pPr>
      <w:r>
        <w:rPr>
          <w:b/>
        </w:rPr>
        <w:t>is successfully carried out as a mini project for Full Stack Development Laboratory and successfully submitted by following students of "PCET's Pimpri Chinchwad College of Engineering, Nigdi, Pune-44".</w:t>
      </w:r>
    </w:p>
    <w:p w14:paraId="60E81882"/>
    <w:p w14:paraId="43012FAF">
      <w:pPr>
        <w:jc w:val="center"/>
      </w:pPr>
      <w:r>
        <w:rPr>
          <w:b/>
          <w:sz w:val="28"/>
        </w:rPr>
        <w:t>Under the guidance of</w:t>
      </w:r>
    </w:p>
    <w:p w14:paraId="1F8F1B1A">
      <w:pPr>
        <w:jc w:val="center"/>
        <w:rPr>
          <w:rFonts w:hint="default"/>
          <w:lang w:val="en-IN"/>
        </w:rPr>
      </w:pPr>
      <w:r>
        <w:rPr>
          <w:b/>
          <w:sz w:val="28"/>
        </w:rPr>
        <w:t xml:space="preserve">Prof. </w:t>
      </w:r>
      <w:r>
        <w:rPr>
          <w:rFonts w:hint="default"/>
          <w:b/>
          <w:sz w:val="28"/>
          <w:lang w:val="en-IN"/>
        </w:rPr>
        <w:t>Ganesh Kadam</w:t>
      </w:r>
    </w:p>
    <w:p w14:paraId="500F75B5"/>
    <w:p w14:paraId="7C23829B">
      <w:pPr>
        <w:jc w:val="center"/>
      </w:pPr>
      <w:r>
        <w:t>In the partial fulfillment of the requirements for the Third Year B. Tech. (Computer Engineering)</w:t>
      </w:r>
    </w:p>
    <w:p w14:paraId="79567D0D"/>
    <w:p w14:paraId="68074451">
      <w:pPr>
        <w:jc w:val="center"/>
      </w:pPr>
      <w:r>
        <w:rPr>
          <w:rFonts w:hint="default"/>
          <w:b/>
          <w:lang w:val="en-IN"/>
        </w:rPr>
        <w:t>Saksham Mahale</w:t>
      </w:r>
      <w:r>
        <w:rPr>
          <w:b/>
        </w:rPr>
        <w:t xml:space="preserve"> - 123B1B055</w:t>
      </w:r>
    </w:p>
    <w:p w14:paraId="0C05277C"/>
    <w:p w14:paraId="5221DB09"/>
    <w:p w14:paraId="77DCC4CE">
      <w:pPr>
        <w:jc w:val="right"/>
      </w:pPr>
      <w:r>
        <w:rPr>
          <w:b/>
          <w:sz w:val="28"/>
        </w:rPr>
        <w:t>Prof.</w:t>
      </w:r>
      <w:r>
        <w:rPr>
          <w:rFonts w:hint="default"/>
          <w:b/>
          <w:sz w:val="28"/>
          <w:lang w:val="en-IN"/>
        </w:rPr>
        <w:t xml:space="preserve"> Ganesh Kadam</w:t>
      </w:r>
      <w:r>
        <w:rPr>
          <w:b/>
          <w:sz w:val="28"/>
        </w:rPr>
        <w:t xml:space="preserve"> </w:t>
      </w:r>
    </w:p>
    <w:p w14:paraId="1EB76769">
      <w:pPr>
        <w:jc w:val="right"/>
      </w:pPr>
      <w:r>
        <w:rPr>
          <w:b/>
          <w:sz w:val="28"/>
        </w:rPr>
        <w:t>Project Guide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4E6D"/>
    <w:rsid w:val="0029639D"/>
    <w:rsid w:val="00326F90"/>
    <w:rsid w:val="00454576"/>
    <w:rsid w:val="004E062D"/>
    <w:rsid w:val="007F58CD"/>
    <w:rsid w:val="008C5461"/>
    <w:rsid w:val="009A1867"/>
    <w:rsid w:val="00AA1D8D"/>
    <w:rsid w:val="00B47730"/>
    <w:rsid w:val="00CB0664"/>
    <w:rsid w:val="00D2179B"/>
    <w:rsid w:val="00FC693F"/>
    <w:rsid w:val="428164E0"/>
    <w:rsid w:val="56BC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878</Characters>
  <Lines>7</Lines>
  <Paragraphs>2</Paragraphs>
  <TotalTime>1</TotalTime>
  <ScaleCrop>false</ScaleCrop>
  <LinksUpToDate>false</LinksUpToDate>
  <CharactersWithSpaces>1025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2026-04-21T00:57:00Z</dcterms:created>
  <dc:creator>python-docx</dc:creator>
  <dc:description>generated by python-docx</dc:description>
  <cp:lastModifiedBy>Saksham Mahale</cp:lastModifiedBy>
  <dcterms:modified xsi:type="dcterms:W3CDTF">2026-04-21T16:41:10Z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eyJoZGlkIjoiZDlkZDYzYmM1MzM1Zjg0YWViZDhmYmRiNzQ5Y2IzYTMiLCJ1c2VySWQiOiI1Njc1MTUyNDY1MzYifQ==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D1590B6BD3594A728D9859ABB2D1F84A_12</vt:lpwstr>
  </property>
</Properties>
</file>